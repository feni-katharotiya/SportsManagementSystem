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
        <w:ind w:left="0" w:right="33" w:firstLine="0"/>
        <w:jc w:val="center"/>
        <w:rPr>
          <w:rFonts w:ascii="Times New Roman"/>
          <w:sz w:val="37"/>
        </w:rPr>
      </w:pPr>
      <w:r>
        <w:rPr>
          <w:rFonts w:ascii="Times New Roman"/>
          <w:w w:val="94"/>
          <w:sz w:val="37"/>
        </w:rPr>
        <w:t>A</w:t>
      </w:r>
    </w:p>
    <w:p>
      <w:pPr>
        <w:spacing w:before="71" w:line="288" w:lineRule="auto"/>
        <w:ind w:left="4150" w:right="4056" w:firstLine="0"/>
        <w:jc w:val="center"/>
        <w:rPr>
          <w:rFonts w:ascii="Times New Roman"/>
          <w:sz w:val="37"/>
        </w:rPr>
      </w:pPr>
      <w:r>
        <w:rPr>
          <w:rFonts w:ascii="Times New Roman"/>
          <w:sz w:val="37"/>
        </w:rPr>
        <w:t>Project</w:t>
      </w:r>
      <w:r>
        <w:rPr>
          <w:rFonts w:ascii="Times New Roman"/>
          <w:spacing w:val="22"/>
          <w:sz w:val="37"/>
        </w:rPr>
        <w:t xml:space="preserve"> </w:t>
      </w:r>
      <w:r>
        <w:rPr>
          <w:rFonts w:ascii="Times New Roman"/>
          <w:sz w:val="37"/>
        </w:rPr>
        <w:t>Report</w:t>
      </w:r>
      <w:r>
        <w:rPr>
          <w:rFonts w:ascii="Times New Roman"/>
          <w:spacing w:val="-90"/>
          <w:sz w:val="37"/>
        </w:rPr>
        <w:t xml:space="preserve"> </w:t>
      </w:r>
      <w:r>
        <w:rPr>
          <w:rFonts w:ascii="Times New Roman"/>
          <w:w w:val="105"/>
          <w:sz w:val="37"/>
        </w:rPr>
        <w:t>On</w:t>
      </w:r>
    </w:p>
    <w:p>
      <w:pPr>
        <w:pStyle w:val="8"/>
        <w:ind w:left="720" w:leftChars="0" w:firstLine="720" w:firstLineChars="0"/>
        <w:jc w:val="center"/>
        <w:rPr>
          <w:rFonts w:ascii="Times New Roman"/>
          <w:b/>
          <w:sz w:val="44"/>
          <w:lang w:val="en-US"/>
        </w:rPr>
      </w:pPr>
      <w:r>
        <w:rPr>
          <w:rFonts w:ascii="Times New Roman"/>
          <w:b/>
          <w:sz w:val="44"/>
          <w:lang w:val="en-US"/>
        </w:rPr>
        <w:t>SPORTS EVENT MANAGEMENT SYSTEM</w:t>
      </w:r>
    </w:p>
    <w:p>
      <w:pPr>
        <w:pStyle w:val="8"/>
        <w:spacing w:before="4"/>
        <w:rPr>
          <w:rFonts w:ascii="Times New Roman"/>
          <w:b/>
          <w:sz w:val="41"/>
        </w:rPr>
      </w:pPr>
    </w:p>
    <w:p>
      <w:pPr>
        <w:spacing w:before="0"/>
        <w:ind w:left="4150" w:right="4063" w:firstLine="0"/>
        <w:jc w:val="center"/>
        <w:rPr>
          <w:rFonts w:ascii="Times New Roman"/>
          <w:sz w:val="40"/>
        </w:rPr>
      </w:pPr>
      <w:r>
        <w:rPr>
          <w:rFonts w:ascii="Times New Roman"/>
          <w:sz w:val="40"/>
        </w:rPr>
        <w:t>Developed</w:t>
      </w:r>
      <w:r>
        <w:rPr>
          <w:rFonts w:ascii="Times New Roman"/>
          <w:spacing w:val="-23"/>
          <w:sz w:val="40"/>
        </w:rPr>
        <w:t xml:space="preserve"> </w:t>
      </w:r>
      <w:r>
        <w:rPr>
          <w:rFonts w:ascii="Times New Roman"/>
          <w:sz w:val="40"/>
        </w:rPr>
        <w:t>by</w:t>
      </w:r>
    </w:p>
    <w:p>
      <w:pPr>
        <w:pStyle w:val="4"/>
        <w:spacing w:before="250"/>
        <w:ind w:left="781"/>
        <w:jc w:val="center"/>
        <w:rPr>
          <w:rFonts w:ascii="Times New Roman" w:hAnsi="Times New Roman"/>
        </w:rPr>
      </w:pPr>
      <w:r>
        <w:t>IT0</w:t>
      </w:r>
      <w:r>
        <w:rPr>
          <w:lang w:val="en-US"/>
        </w:rPr>
        <w:t>50</w:t>
      </w:r>
      <w:r>
        <w:rPr>
          <w:rFonts w:ascii="Times New Roman" w:hAnsi="Times New Roman"/>
        </w:rPr>
        <w:t>-</w:t>
      </w:r>
      <w:r>
        <w:rPr>
          <w:rFonts w:ascii="Times New Roman" w:hAnsi="Times New Roman"/>
          <w:lang w:val="en-US"/>
        </w:rPr>
        <w:t>JUI KALARIA</w:t>
      </w:r>
      <w:r>
        <w:rPr>
          <w:rFonts w:ascii="Arial" w:hAnsi="Arial"/>
        </w:rPr>
        <w:t>–</w:t>
      </w:r>
      <w:r>
        <w:rPr>
          <w:rFonts w:ascii="Arial" w:hAnsi="Arial"/>
          <w:spacing w:val="16"/>
        </w:rPr>
        <w:t xml:space="preserve"> </w:t>
      </w:r>
      <w:r>
        <w:rPr>
          <w:rFonts w:ascii="Times New Roman" w:hAnsi="Times New Roman"/>
        </w:rPr>
        <w:t>Department</w:t>
      </w:r>
      <w:r>
        <w:rPr>
          <w:rFonts w:ascii="Times New Roman" w:hAnsi="Times New Roman"/>
          <w:spacing w:val="10"/>
        </w:rPr>
        <w:t xml:space="preserve"> </w:t>
      </w:r>
      <w:r>
        <w:rPr>
          <w:rFonts w:ascii="Times New Roman" w:hAnsi="Times New Roman"/>
        </w:rPr>
        <w:t>of</w:t>
      </w:r>
      <w:r>
        <w:rPr>
          <w:rFonts w:ascii="Times New Roman" w:hAnsi="Times New Roman"/>
          <w:spacing w:val="9"/>
        </w:rPr>
        <w:t xml:space="preserve"> </w:t>
      </w:r>
      <w:r>
        <w:rPr>
          <w:rFonts w:ascii="Times New Roman" w:hAnsi="Times New Roman"/>
        </w:rPr>
        <w:t>IT,</w:t>
      </w:r>
      <w:r>
        <w:rPr>
          <w:rFonts w:ascii="Times New Roman" w:hAnsi="Times New Roman"/>
          <w:spacing w:val="38"/>
        </w:rPr>
        <w:t xml:space="preserve"> </w:t>
      </w:r>
      <w:r>
        <w:rPr>
          <w:rFonts w:ascii="Times New Roman" w:hAnsi="Times New Roman"/>
        </w:rPr>
        <w:t>DD</w:t>
      </w:r>
      <w:r>
        <w:rPr>
          <w:rFonts w:ascii="Times New Roman" w:hAnsi="Times New Roman"/>
          <w:spacing w:val="28"/>
        </w:rPr>
        <w:t xml:space="preserve"> </w:t>
      </w:r>
      <w:r>
        <w:rPr>
          <w:rFonts w:ascii="Times New Roman" w:hAnsi="Times New Roman"/>
        </w:rPr>
        <w:t>University</w:t>
      </w:r>
    </w:p>
    <w:p>
      <w:pPr>
        <w:spacing w:before="65"/>
        <w:ind w:left="781" w:right="0" w:firstLine="0"/>
        <w:jc w:val="center"/>
        <w:rPr>
          <w:rFonts w:ascii="Times New Roman"/>
          <w:b/>
          <w:sz w:val="32"/>
        </w:rPr>
      </w:pPr>
      <w:r>
        <w:rPr>
          <w:rFonts w:ascii="Palatino Linotype"/>
          <w:b/>
          <w:sz w:val="32"/>
        </w:rPr>
        <w:t>IT0</w:t>
      </w:r>
      <w:r>
        <w:rPr>
          <w:rFonts w:ascii="Palatino Linotype"/>
          <w:b/>
          <w:sz w:val="32"/>
          <w:lang w:val="en-US"/>
        </w:rPr>
        <w:t>52</w:t>
      </w:r>
      <w:r>
        <w:rPr>
          <w:rFonts w:ascii="Times New Roman"/>
          <w:b/>
          <w:sz w:val="32"/>
        </w:rPr>
        <w:t>-</w:t>
      </w:r>
      <w:r>
        <w:rPr>
          <w:rFonts w:ascii="Times New Roman"/>
          <w:b/>
          <w:sz w:val="32"/>
          <w:lang w:val="en-US"/>
        </w:rPr>
        <w:t>SMIT KALARIYA</w:t>
      </w:r>
      <w:r>
        <w:rPr>
          <w:rFonts w:ascii="Times New Roman"/>
          <w:b/>
          <w:spacing w:val="21"/>
          <w:sz w:val="32"/>
        </w:rPr>
        <w:t xml:space="preserve"> </w:t>
      </w:r>
      <w:r>
        <w:rPr>
          <w:rFonts w:ascii="Times New Roman"/>
          <w:b/>
          <w:sz w:val="32"/>
        </w:rPr>
        <w:t>-</w:t>
      </w:r>
      <w:r>
        <w:rPr>
          <w:rFonts w:ascii="Times New Roman"/>
          <w:b/>
          <w:spacing w:val="34"/>
          <w:sz w:val="32"/>
        </w:rPr>
        <w:t xml:space="preserve"> </w:t>
      </w:r>
      <w:r>
        <w:rPr>
          <w:rFonts w:ascii="Times New Roman"/>
          <w:b/>
          <w:sz w:val="32"/>
        </w:rPr>
        <w:t>Department</w:t>
      </w:r>
      <w:r>
        <w:rPr>
          <w:rFonts w:ascii="Times New Roman"/>
          <w:b/>
          <w:spacing w:val="6"/>
          <w:sz w:val="32"/>
        </w:rPr>
        <w:t xml:space="preserve"> </w:t>
      </w:r>
      <w:r>
        <w:rPr>
          <w:rFonts w:ascii="Times New Roman"/>
          <w:b/>
          <w:sz w:val="32"/>
        </w:rPr>
        <w:t>of</w:t>
      </w:r>
      <w:r>
        <w:rPr>
          <w:rFonts w:ascii="Times New Roman"/>
          <w:b/>
          <w:spacing w:val="6"/>
          <w:sz w:val="32"/>
        </w:rPr>
        <w:t xml:space="preserve"> </w:t>
      </w:r>
      <w:r>
        <w:rPr>
          <w:rFonts w:ascii="Times New Roman"/>
          <w:b/>
          <w:sz w:val="32"/>
        </w:rPr>
        <w:t>IT,</w:t>
      </w:r>
      <w:r>
        <w:rPr>
          <w:rFonts w:ascii="Times New Roman"/>
          <w:b/>
          <w:spacing w:val="32"/>
          <w:sz w:val="32"/>
        </w:rPr>
        <w:t xml:space="preserve"> </w:t>
      </w:r>
      <w:r>
        <w:rPr>
          <w:rFonts w:ascii="Times New Roman"/>
          <w:b/>
          <w:sz w:val="32"/>
        </w:rPr>
        <w:t>DD</w:t>
      </w:r>
      <w:r>
        <w:rPr>
          <w:rFonts w:ascii="Times New Roman"/>
          <w:b/>
          <w:spacing w:val="23"/>
          <w:sz w:val="32"/>
        </w:rPr>
        <w:t xml:space="preserve"> </w:t>
      </w:r>
      <w:r>
        <w:rPr>
          <w:rFonts w:ascii="Times New Roman"/>
          <w:b/>
          <w:sz w:val="32"/>
        </w:rPr>
        <w:t>University</w:t>
      </w:r>
    </w:p>
    <w:p>
      <w:pPr>
        <w:spacing w:before="65"/>
        <w:ind w:left="781" w:right="0" w:firstLine="0"/>
        <w:jc w:val="center"/>
        <w:rPr>
          <w:rFonts w:ascii="Times New Roman"/>
          <w:b/>
          <w:sz w:val="32"/>
        </w:rPr>
      </w:pPr>
      <w:r>
        <w:rPr>
          <w:rFonts w:ascii="Palatino Linotype"/>
          <w:b/>
          <w:sz w:val="32"/>
        </w:rPr>
        <w:t>IT0</w:t>
      </w:r>
      <w:r>
        <w:rPr>
          <w:rFonts w:ascii="Palatino Linotype"/>
          <w:b/>
          <w:sz w:val="32"/>
          <w:lang w:val="en-US"/>
        </w:rPr>
        <w:t>56</w:t>
      </w:r>
      <w:r>
        <w:rPr>
          <w:rFonts w:ascii="Times New Roman"/>
          <w:b/>
          <w:sz w:val="32"/>
        </w:rPr>
        <w:t>-</w:t>
      </w:r>
      <w:r>
        <w:rPr>
          <w:rFonts w:ascii="Times New Roman"/>
          <w:b/>
          <w:sz w:val="32"/>
          <w:lang w:val="en-US"/>
        </w:rPr>
        <w:t>FENI KATHAROTIYA</w:t>
      </w:r>
      <w:r>
        <w:rPr>
          <w:rFonts w:ascii="Times New Roman"/>
          <w:b/>
          <w:spacing w:val="21"/>
          <w:sz w:val="32"/>
        </w:rPr>
        <w:t xml:space="preserve"> </w:t>
      </w:r>
      <w:r>
        <w:rPr>
          <w:rFonts w:ascii="Times New Roman"/>
          <w:b/>
          <w:sz w:val="32"/>
        </w:rPr>
        <w:t>-</w:t>
      </w:r>
      <w:r>
        <w:rPr>
          <w:rFonts w:ascii="Times New Roman"/>
          <w:b/>
          <w:spacing w:val="34"/>
          <w:sz w:val="32"/>
        </w:rPr>
        <w:t xml:space="preserve"> </w:t>
      </w:r>
      <w:r>
        <w:rPr>
          <w:rFonts w:ascii="Times New Roman"/>
          <w:b/>
          <w:sz w:val="32"/>
        </w:rPr>
        <w:t>Department</w:t>
      </w:r>
      <w:r>
        <w:rPr>
          <w:rFonts w:ascii="Times New Roman"/>
          <w:b/>
          <w:spacing w:val="6"/>
          <w:sz w:val="32"/>
        </w:rPr>
        <w:t xml:space="preserve"> </w:t>
      </w:r>
      <w:r>
        <w:rPr>
          <w:rFonts w:ascii="Times New Roman"/>
          <w:b/>
          <w:sz w:val="32"/>
        </w:rPr>
        <w:t>of</w:t>
      </w:r>
      <w:r>
        <w:rPr>
          <w:rFonts w:ascii="Times New Roman"/>
          <w:b/>
          <w:spacing w:val="6"/>
          <w:sz w:val="32"/>
        </w:rPr>
        <w:t xml:space="preserve"> </w:t>
      </w:r>
      <w:r>
        <w:rPr>
          <w:rFonts w:ascii="Times New Roman"/>
          <w:b/>
          <w:sz w:val="32"/>
        </w:rPr>
        <w:t>IT,</w:t>
      </w:r>
      <w:r>
        <w:rPr>
          <w:rFonts w:ascii="Times New Roman"/>
          <w:b/>
          <w:spacing w:val="32"/>
          <w:sz w:val="32"/>
        </w:rPr>
        <w:t xml:space="preserve"> </w:t>
      </w:r>
      <w:r>
        <w:rPr>
          <w:rFonts w:ascii="Times New Roman"/>
          <w:b/>
          <w:sz w:val="32"/>
        </w:rPr>
        <w:t>DD</w:t>
      </w:r>
      <w:r>
        <w:rPr>
          <w:rFonts w:ascii="Times New Roman"/>
          <w:b/>
          <w:spacing w:val="23"/>
          <w:sz w:val="32"/>
        </w:rPr>
        <w:t xml:space="preserve"> </w:t>
      </w:r>
      <w:r>
        <w:rPr>
          <w:rFonts w:ascii="Times New Roman"/>
          <w:b/>
          <w:sz w:val="32"/>
        </w:rPr>
        <w:t>University</w:t>
      </w:r>
    </w:p>
    <w:p>
      <w:pPr>
        <w:pStyle w:val="8"/>
        <w:spacing w:before="4"/>
        <w:rPr>
          <w:rFonts w:ascii="Times New Roman"/>
          <w:b/>
          <w:sz w:val="55"/>
        </w:rPr>
      </w:pPr>
    </w:p>
    <w:p>
      <w:pPr>
        <w:spacing w:before="0"/>
        <w:ind w:left="4148" w:right="4072" w:firstLine="0"/>
        <w:jc w:val="center"/>
        <w:rPr>
          <w:rFonts w:ascii="Palatino Linotype"/>
          <w:b/>
          <w:sz w:val="37"/>
        </w:rPr>
      </w:pPr>
      <w:r>
        <w:rPr>
          <w:rFonts w:ascii="Palatino Linotype"/>
          <w:b/>
          <w:w w:val="95"/>
          <w:sz w:val="37"/>
        </w:rPr>
        <w:t>Guided</w:t>
      </w:r>
      <w:r>
        <w:rPr>
          <w:rFonts w:ascii="Palatino Linotype"/>
          <w:b/>
          <w:spacing w:val="4"/>
          <w:w w:val="95"/>
          <w:sz w:val="37"/>
        </w:rPr>
        <w:t xml:space="preserve"> </w:t>
      </w:r>
      <w:r>
        <w:rPr>
          <w:rFonts w:ascii="Palatino Linotype"/>
          <w:b/>
          <w:w w:val="95"/>
          <w:sz w:val="37"/>
        </w:rPr>
        <w:t>By</w:t>
      </w:r>
    </w:p>
    <w:p>
      <w:pPr>
        <w:pStyle w:val="4"/>
        <w:spacing w:before="66"/>
        <w:ind w:left="4150" w:right="4072"/>
        <w:jc w:val="center"/>
      </w:pPr>
      <w:r>
        <w:t>Internal</w:t>
      </w:r>
      <w:r>
        <w:rPr>
          <w:spacing w:val="-11"/>
        </w:rPr>
        <w:t xml:space="preserve"> </w:t>
      </w:r>
      <w:r>
        <w:t>Guide:</w:t>
      </w:r>
    </w:p>
    <w:p>
      <w:pPr>
        <w:spacing w:before="49" w:line="266" w:lineRule="auto"/>
        <w:ind w:left="2400" w:right="2299" w:hanging="9"/>
        <w:jc w:val="center"/>
        <w:rPr>
          <w:rFonts w:ascii="Palatino Linotype"/>
          <w:b/>
          <w:spacing w:val="1"/>
          <w:sz w:val="32"/>
          <w:lang w:val="en-US"/>
        </w:rPr>
      </w:pPr>
      <w:r>
        <w:rPr>
          <w:rFonts w:ascii="Palatino Linotype"/>
          <w:b/>
          <w:sz w:val="32"/>
        </w:rPr>
        <w:t>Prof.</w:t>
      </w:r>
      <w:r>
        <w:rPr>
          <w:rFonts w:ascii="Palatino Linotype"/>
          <w:b/>
          <w:spacing w:val="80"/>
          <w:sz w:val="32"/>
        </w:rPr>
        <w:t xml:space="preserve"> </w:t>
      </w:r>
      <w:r>
        <w:rPr>
          <w:rFonts w:ascii="Palatino Linotype"/>
          <w:b/>
          <w:sz w:val="32"/>
          <w:lang w:val="en-US"/>
        </w:rPr>
        <w:t>Archana</w:t>
      </w:r>
      <w:r>
        <w:rPr>
          <w:rFonts w:ascii="Palatino Linotype"/>
          <w:b/>
          <w:sz w:val="32"/>
        </w:rPr>
        <w:t xml:space="preserve"> </w:t>
      </w:r>
      <w:r>
        <w:rPr>
          <w:rFonts w:ascii="Palatino Linotype"/>
          <w:b/>
          <w:sz w:val="32"/>
          <w:lang w:val="en-US"/>
        </w:rPr>
        <w:t>N Vyas</w:t>
      </w:r>
      <w:r>
        <w:rPr>
          <w:rFonts w:ascii="Palatino Linotype"/>
          <w:b/>
          <w:spacing w:val="1"/>
          <w:sz w:val="32"/>
        </w:rPr>
        <w:t xml:space="preserve"> </w:t>
      </w:r>
      <w:r>
        <w:rPr>
          <w:rFonts w:ascii="Palatino Linotype"/>
          <w:b/>
          <w:spacing w:val="1"/>
          <w:sz w:val="32"/>
          <w:lang w:val="en-US"/>
        </w:rPr>
        <w:t xml:space="preserve">     </w:t>
      </w:r>
    </w:p>
    <w:p>
      <w:pPr>
        <w:spacing w:before="49" w:line="266" w:lineRule="auto"/>
        <w:ind w:left="2400" w:right="2299" w:hanging="9"/>
        <w:jc w:val="center"/>
        <w:rPr>
          <w:rFonts w:ascii="Palatino Linotype"/>
          <w:b/>
          <w:sz w:val="32"/>
        </w:rPr>
      </w:pPr>
      <w:r>
        <w:rPr>
          <w:rFonts w:ascii="Palatino Linotype"/>
          <w:b/>
          <w:sz w:val="32"/>
        </w:rPr>
        <w:t>Department of Information Technology</w:t>
      </w:r>
      <w:r>
        <w:rPr>
          <w:rFonts w:ascii="Palatino Linotype"/>
          <w:b/>
          <w:spacing w:val="-77"/>
          <w:sz w:val="32"/>
        </w:rPr>
        <w:t xml:space="preserve"> </w:t>
      </w:r>
      <w:r>
        <w:rPr>
          <w:rFonts w:ascii="Palatino Linotype"/>
          <w:b/>
          <w:sz w:val="32"/>
        </w:rPr>
        <w:t>Faculty</w:t>
      </w:r>
      <w:r>
        <w:rPr>
          <w:rFonts w:ascii="Palatino Linotype"/>
          <w:b/>
          <w:spacing w:val="-3"/>
          <w:sz w:val="32"/>
        </w:rPr>
        <w:t xml:space="preserve"> </w:t>
      </w:r>
      <w:r>
        <w:rPr>
          <w:rFonts w:ascii="Palatino Linotype"/>
          <w:b/>
          <w:sz w:val="32"/>
        </w:rPr>
        <w:t>of</w:t>
      </w:r>
      <w:r>
        <w:rPr>
          <w:rFonts w:ascii="Palatino Linotype"/>
          <w:b/>
          <w:spacing w:val="2"/>
          <w:sz w:val="32"/>
        </w:rPr>
        <w:t xml:space="preserve"> </w:t>
      </w:r>
      <w:r>
        <w:rPr>
          <w:rFonts w:ascii="Palatino Linotype"/>
          <w:b/>
          <w:sz w:val="32"/>
        </w:rPr>
        <w:t>Technology</w:t>
      </w:r>
    </w:p>
    <w:p>
      <w:pPr>
        <w:spacing w:before="3"/>
        <w:ind w:left="4150" w:right="4056" w:firstLine="0"/>
        <w:jc w:val="center"/>
        <w:rPr>
          <w:rFonts w:ascii="Palatino Linotype"/>
          <w:b/>
          <w:sz w:val="32"/>
        </w:rPr>
      </w:pPr>
      <w:r>
        <w:rPr>
          <w:rFonts w:ascii="Palatino Linotype"/>
          <w:b/>
          <w:sz w:val="32"/>
        </w:rPr>
        <w:t>DD</w:t>
      </w:r>
      <w:r>
        <w:rPr>
          <w:rFonts w:ascii="Palatino Linotype"/>
          <w:b/>
          <w:spacing w:val="-2"/>
          <w:sz w:val="32"/>
        </w:rPr>
        <w:t xml:space="preserve"> </w:t>
      </w:r>
      <w:r>
        <w:rPr>
          <w:rFonts w:ascii="Palatino Linotype"/>
          <w:b/>
          <w:sz w:val="32"/>
        </w:rPr>
        <w:t>University</w:t>
      </w:r>
    </w:p>
    <w:p>
      <w:pPr>
        <w:pStyle w:val="8"/>
        <w:rPr>
          <w:rFonts w:ascii="Palatino Linotype"/>
          <w:b/>
          <w:sz w:val="20"/>
        </w:rPr>
      </w:pPr>
    </w:p>
    <w:p>
      <w:pPr>
        <w:pStyle w:val="8"/>
        <w:rPr>
          <w:rFonts w:ascii="Palatino Linotype"/>
          <w:b/>
          <w:sz w:val="20"/>
        </w:rPr>
      </w:pPr>
      <w:r>
        <w:drawing>
          <wp:anchor distT="0" distB="0" distL="0" distR="0" simplePos="0" relativeHeight="0" behindDoc="0" locked="0" layoutInCell="1" allowOverlap="1">
            <wp:simplePos x="0" y="0"/>
            <wp:positionH relativeFrom="page">
              <wp:posOffset>3154045</wp:posOffset>
            </wp:positionH>
            <wp:positionV relativeFrom="paragraph">
              <wp:posOffset>196215</wp:posOffset>
            </wp:positionV>
            <wp:extent cx="1270000" cy="10572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270251" cy="1057275"/>
                    </a:xfrm>
                    <a:prstGeom prst="rect">
                      <a:avLst/>
                    </a:prstGeom>
                  </pic:spPr>
                </pic:pic>
              </a:graphicData>
            </a:graphic>
          </wp:anchor>
        </w:drawing>
      </w:r>
    </w:p>
    <w:p>
      <w:pPr>
        <w:pStyle w:val="8"/>
        <w:spacing w:before="10"/>
        <w:rPr>
          <w:rFonts w:ascii="Palatino Linotype"/>
          <w:b/>
          <w:sz w:val="43"/>
        </w:rPr>
      </w:pPr>
    </w:p>
    <w:p>
      <w:pPr>
        <w:pStyle w:val="2"/>
        <w:spacing w:before="1" w:line="266" w:lineRule="auto"/>
        <w:ind w:right="1449" w:firstLine="7"/>
        <w:jc w:val="center"/>
      </w:pPr>
      <w:r>
        <w:t>Department of Information Technology</w:t>
      </w:r>
      <w:r>
        <w:rPr>
          <w:spacing w:val="1"/>
        </w:rPr>
        <w:t xml:space="preserve"> </w:t>
      </w:r>
      <w:r>
        <w:t>Faculty</w:t>
      </w:r>
      <w:r>
        <w:rPr>
          <w:spacing w:val="14"/>
        </w:rPr>
        <w:t xml:space="preserve"> </w:t>
      </w:r>
      <w:r>
        <w:t>of</w:t>
      </w:r>
      <w:r>
        <w:rPr>
          <w:spacing w:val="-15"/>
        </w:rPr>
        <w:t xml:space="preserve"> </w:t>
      </w:r>
      <w:r>
        <w:t>Technology,</w:t>
      </w:r>
      <w:r>
        <w:rPr>
          <w:spacing w:val="9"/>
        </w:rPr>
        <w:t xml:space="preserve"> </w:t>
      </w:r>
      <w:r>
        <w:t>Dharmsinh</w:t>
      </w:r>
      <w:r>
        <w:rPr>
          <w:spacing w:val="-8"/>
        </w:rPr>
        <w:t xml:space="preserve"> </w:t>
      </w:r>
      <w:r>
        <w:t>Desai</w:t>
      </w:r>
      <w:r>
        <w:rPr>
          <w:spacing w:val="-97"/>
        </w:rPr>
        <w:t xml:space="preserve"> </w:t>
      </w:r>
      <w:r>
        <w:t>University</w:t>
      </w:r>
    </w:p>
    <w:p>
      <w:pPr>
        <w:spacing w:before="13" w:line="271" w:lineRule="auto"/>
        <w:ind w:left="4082" w:right="2156" w:hanging="1138"/>
        <w:jc w:val="left"/>
        <w:rPr>
          <w:rFonts w:ascii="Palatino Linotype"/>
          <w:b/>
          <w:sz w:val="40"/>
          <w:lang w:val="en-US"/>
        </w:rPr>
      </w:pPr>
      <w:r>
        <w:rPr>
          <w:rFonts w:ascii="Palatino Linotype"/>
          <w:b/>
          <w:sz w:val="40"/>
        </w:rPr>
        <w:t>College</w:t>
      </w:r>
      <w:r>
        <w:rPr>
          <w:rFonts w:ascii="Palatino Linotype"/>
          <w:b/>
          <w:spacing w:val="29"/>
          <w:sz w:val="40"/>
        </w:rPr>
        <w:t xml:space="preserve"> </w:t>
      </w:r>
      <w:r>
        <w:rPr>
          <w:rFonts w:ascii="Palatino Linotype"/>
          <w:b/>
          <w:sz w:val="40"/>
        </w:rPr>
        <w:t>Road,</w:t>
      </w:r>
      <w:r>
        <w:rPr>
          <w:rFonts w:ascii="Palatino Linotype"/>
          <w:b/>
          <w:spacing w:val="14"/>
          <w:sz w:val="40"/>
        </w:rPr>
        <w:t xml:space="preserve"> </w:t>
      </w:r>
      <w:r>
        <w:rPr>
          <w:rFonts w:ascii="Palatino Linotype"/>
          <w:b/>
          <w:sz w:val="40"/>
        </w:rPr>
        <w:t>Nadiad-387001</w:t>
      </w:r>
      <w:r>
        <w:rPr>
          <w:rFonts w:ascii="Palatino Linotype"/>
          <w:b/>
          <w:spacing w:val="-97"/>
          <w:sz w:val="40"/>
        </w:rPr>
        <w:t xml:space="preserve"> </w:t>
      </w:r>
      <w:r>
        <w:rPr>
          <w:rFonts w:ascii="Palatino Linotype"/>
          <w:b/>
          <w:sz w:val="40"/>
        </w:rPr>
        <w:t>October-202</w:t>
      </w:r>
      <w:r>
        <w:rPr>
          <w:rFonts w:ascii="Palatino Linotype"/>
          <w:b/>
          <w:sz w:val="40"/>
          <w:lang w:val="en-US"/>
        </w:rPr>
        <w:t>1</w:t>
      </w:r>
    </w:p>
    <w:p>
      <w:pPr>
        <w:spacing w:after="0" w:line="271" w:lineRule="auto"/>
        <w:jc w:val="left"/>
        <w:rPr>
          <w:rFonts w:ascii="Palatino Linotype"/>
          <w:sz w:val="40"/>
        </w:rPr>
        <w:sectPr>
          <w:footerReference r:id="rId3" w:type="default"/>
          <w:type w:val="continuous"/>
          <w:pgSz w:w="11910" w:h="16840"/>
          <w:pgMar w:top="1340" w:right="740" w:bottom="940" w:left="660" w:header="720" w:footer="757" w:gutter="0"/>
          <w:pgNumType w:start="1"/>
        </w:sectPr>
      </w:pPr>
    </w:p>
    <w:p>
      <w:pPr>
        <w:pStyle w:val="2"/>
        <w:spacing w:after="19" w:line="271" w:lineRule="auto"/>
        <w:ind w:left="2656" w:right="1479" w:hanging="433"/>
      </w:pPr>
      <w:r>
        <w:t>DHARMSINH DESAI UNIVERSITY</w:t>
      </w:r>
      <w:r>
        <w:rPr>
          <w:spacing w:val="-97"/>
        </w:rPr>
        <w:t xml:space="preserve"> </w:t>
      </w:r>
      <w:r>
        <w:t>NADIAD-387001,</w:t>
      </w:r>
      <w:r>
        <w:rPr>
          <w:spacing w:val="-39"/>
        </w:rPr>
        <w:t xml:space="preserve"> </w:t>
      </w:r>
      <w:r>
        <w:t>GUJARAT</w:t>
      </w:r>
    </w:p>
    <w:p>
      <w:pPr>
        <w:pStyle w:val="8"/>
        <w:ind w:left="4288"/>
        <w:rPr>
          <w:rFonts w:ascii="Palatino Linotype"/>
          <w:sz w:val="20"/>
        </w:rPr>
      </w:pPr>
      <w:r>
        <w:rPr>
          <w:rFonts w:ascii="Palatino Linotype"/>
          <w:sz w:val="20"/>
        </w:rPr>
        <w:drawing>
          <wp:inline distT="0" distB="0" distL="0" distR="0">
            <wp:extent cx="1270000" cy="10572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1270251" cy="1057275"/>
                    </a:xfrm>
                    <a:prstGeom prst="rect">
                      <a:avLst/>
                    </a:prstGeom>
                  </pic:spPr>
                </pic:pic>
              </a:graphicData>
            </a:graphic>
          </wp:inline>
        </w:drawing>
      </w:r>
    </w:p>
    <w:p>
      <w:pPr>
        <w:pStyle w:val="8"/>
        <w:spacing w:before="12"/>
        <w:rPr>
          <w:rFonts w:ascii="Palatino Linotype"/>
          <w:b/>
          <w:sz w:val="52"/>
        </w:rPr>
      </w:pPr>
    </w:p>
    <w:p>
      <w:pPr>
        <w:spacing w:before="1"/>
        <w:ind w:left="2969" w:right="2886" w:firstLine="0"/>
        <w:jc w:val="center"/>
        <w:rPr>
          <w:rFonts w:ascii="Palatino Linotype"/>
          <w:b/>
          <w:sz w:val="40"/>
        </w:rPr>
      </w:pPr>
      <w:r>
        <w:rPr>
          <w:rFonts w:ascii="Palatino Linotype"/>
          <w:b/>
          <w:sz w:val="40"/>
        </w:rPr>
        <w:t>CERTIFICATE</w:t>
      </w:r>
    </w:p>
    <w:p>
      <w:pPr>
        <w:spacing w:before="85" w:line="417" w:lineRule="auto"/>
        <w:ind w:left="781" w:right="702" w:firstLine="0"/>
        <w:jc w:val="left"/>
        <w:rPr>
          <w:sz w:val="29"/>
        </w:rPr>
      </w:pPr>
      <w:r>
        <w:rPr>
          <w:sz w:val="29"/>
        </w:rPr>
        <w:t>This</w:t>
      </w:r>
      <w:r>
        <w:rPr>
          <w:spacing w:val="10"/>
          <w:sz w:val="29"/>
        </w:rPr>
        <w:t xml:space="preserve"> </w:t>
      </w:r>
      <w:r>
        <w:rPr>
          <w:sz w:val="29"/>
        </w:rPr>
        <w:t>is</w:t>
      </w:r>
      <w:r>
        <w:rPr>
          <w:spacing w:val="33"/>
          <w:sz w:val="29"/>
        </w:rPr>
        <w:t xml:space="preserve"> </w:t>
      </w:r>
      <w:r>
        <w:rPr>
          <w:sz w:val="29"/>
        </w:rPr>
        <w:t>to</w:t>
      </w:r>
      <w:r>
        <w:rPr>
          <w:spacing w:val="6"/>
          <w:sz w:val="29"/>
        </w:rPr>
        <w:t xml:space="preserve"> </w:t>
      </w:r>
      <w:r>
        <w:rPr>
          <w:sz w:val="29"/>
        </w:rPr>
        <w:t>certify</w:t>
      </w:r>
      <w:r>
        <w:rPr>
          <w:spacing w:val="2"/>
          <w:sz w:val="29"/>
        </w:rPr>
        <w:t xml:space="preserve"> </w:t>
      </w:r>
      <w:r>
        <w:rPr>
          <w:sz w:val="29"/>
        </w:rPr>
        <w:t>that</w:t>
      </w:r>
      <w:r>
        <w:rPr>
          <w:spacing w:val="5"/>
          <w:sz w:val="29"/>
        </w:rPr>
        <w:t xml:space="preserve"> </w:t>
      </w:r>
      <w:r>
        <w:rPr>
          <w:sz w:val="29"/>
        </w:rPr>
        <w:t>the</w:t>
      </w:r>
      <w:r>
        <w:rPr>
          <w:spacing w:val="11"/>
          <w:sz w:val="29"/>
        </w:rPr>
        <w:t xml:space="preserve"> </w:t>
      </w:r>
      <w:r>
        <w:rPr>
          <w:sz w:val="29"/>
        </w:rPr>
        <w:t>project</w:t>
      </w:r>
      <w:r>
        <w:rPr>
          <w:spacing w:val="5"/>
          <w:sz w:val="29"/>
        </w:rPr>
        <w:t xml:space="preserve"> </w:t>
      </w:r>
      <w:r>
        <w:rPr>
          <w:sz w:val="29"/>
        </w:rPr>
        <w:t>entitled</w:t>
      </w:r>
      <w:r>
        <w:rPr>
          <w:spacing w:val="3"/>
          <w:sz w:val="29"/>
        </w:rPr>
        <w:t xml:space="preserve"> </w:t>
      </w:r>
      <w:r>
        <w:rPr>
          <w:sz w:val="29"/>
        </w:rPr>
        <w:t>“</w:t>
      </w:r>
      <w:r>
        <w:rPr>
          <w:sz w:val="29"/>
          <w:lang w:val="en-US"/>
        </w:rPr>
        <w:t>Sports Event</w:t>
      </w:r>
      <w:r>
        <w:rPr>
          <w:spacing w:val="2"/>
          <w:sz w:val="29"/>
        </w:rPr>
        <w:t xml:space="preserve"> </w:t>
      </w:r>
      <w:r>
        <w:rPr>
          <w:sz w:val="29"/>
        </w:rPr>
        <w:t>Management</w:t>
      </w:r>
      <w:r>
        <w:rPr>
          <w:spacing w:val="-61"/>
          <w:sz w:val="29"/>
        </w:rPr>
        <w:t xml:space="preserve"> </w:t>
      </w:r>
      <w:r>
        <w:rPr>
          <w:sz w:val="29"/>
        </w:rPr>
        <w:t>System”</w:t>
      </w:r>
      <w:r>
        <w:rPr>
          <w:spacing w:val="-12"/>
          <w:sz w:val="29"/>
        </w:rPr>
        <w:t xml:space="preserve"> </w:t>
      </w:r>
      <w:r>
        <w:rPr>
          <w:sz w:val="29"/>
        </w:rPr>
        <w:t>is</w:t>
      </w:r>
      <w:r>
        <w:rPr>
          <w:spacing w:val="-6"/>
          <w:sz w:val="29"/>
        </w:rPr>
        <w:t xml:space="preserve"> </w:t>
      </w:r>
      <w:r>
        <w:rPr>
          <w:sz w:val="29"/>
        </w:rPr>
        <w:t>a</w:t>
      </w:r>
      <w:r>
        <w:rPr>
          <w:spacing w:val="4"/>
          <w:sz w:val="29"/>
        </w:rPr>
        <w:t xml:space="preserve"> </w:t>
      </w:r>
      <w:r>
        <w:rPr>
          <w:sz w:val="29"/>
        </w:rPr>
        <w:t>bonafied</w:t>
      </w:r>
      <w:r>
        <w:rPr>
          <w:spacing w:val="-7"/>
          <w:sz w:val="29"/>
        </w:rPr>
        <w:t xml:space="preserve"> </w:t>
      </w:r>
      <w:r>
        <w:rPr>
          <w:sz w:val="29"/>
        </w:rPr>
        <w:t>report</w:t>
      </w:r>
      <w:r>
        <w:rPr>
          <w:spacing w:val="-10"/>
          <w:sz w:val="29"/>
        </w:rPr>
        <w:t xml:space="preserve"> </w:t>
      </w:r>
      <w:r>
        <w:rPr>
          <w:sz w:val="29"/>
        </w:rPr>
        <w:t>of</w:t>
      </w:r>
      <w:r>
        <w:rPr>
          <w:spacing w:val="-12"/>
          <w:sz w:val="29"/>
        </w:rPr>
        <w:t xml:space="preserve"> </w:t>
      </w:r>
      <w:r>
        <w:rPr>
          <w:sz w:val="29"/>
        </w:rPr>
        <w:t>the</w:t>
      </w:r>
      <w:r>
        <w:rPr>
          <w:spacing w:val="-6"/>
          <w:sz w:val="29"/>
        </w:rPr>
        <w:t xml:space="preserve"> </w:t>
      </w:r>
      <w:r>
        <w:rPr>
          <w:sz w:val="29"/>
        </w:rPr>
        <w:t>work</w:t>
      </w:r>
      <w:r>
        <w:rPr>
          <w:spacing w:val="-13"/>
          <w:sz w:val="29"/>
        </w:rPr>
        <w:t xml:space="preserve"> </w:t>
      </w:r>
      <w:r>
        <w:rPr>
          <w:sz w:val="29"/>
        </w:rPr>
        <w:t>carried</w:t>
      </w:r>
      <w:r>
        <w:rPr>
          <w:spacing w:val="-11"/>
          <w:sz w:val="29"/>
        </w:rPr>
        <w:t xml:space="preserve"> </w:t>
      </w:r>
      <w:r>
        <w:rPr>
          <w:sz w:val="29"/>
        </w:rPr>
        <w:t>out</w:t>
      </w:r>
      <w:r>
        <w:rPr>
          <w:spacing w:val="-11"/>
          <w:sz w:val="29"/>
        </w:rPr>
        <w:t xml:space="preserve"> </w:t>
      </w:r>
      <w:r>
        <w:rPr>
          <w:sz w:val="29"/>
        </w:rPr>
        <w:t>by</w:t>
      </w:r>
    </w:p>
    <w:p>
      <w:pPr>
        <w:pStyle w:val="16"/>
        <w:numPr>
          <w:ilvl w:val="0"/>
          <w:numId w:val="1"/>
        </w:numPr>
        <w:tabs>
          <w:tab w:val="left" w:pos="2096"/>
        </w:tabs>
        <w:spacing w:before="0" w:after="0" w:line="326" w:lineRule="exact"/>
        <w:ind w:left="2095" w:right="0" w:hanging="305"/>
        <w:jc w:val="left"/>
        <w:rPr>
          <w:sz w:val="29"/>
        </w:rPr>
      </w:pPr>
      <w:r>
        <w:rPr>
          <w:spacing w:val="7"/>
          <w:w w:val="105"/>
          <w:sz w:val="29"/>
        </w:rPr>
        <w:t xml:space="preserve"> </w:t>
      </w:r>
      <w:r>
        <w:rPr>
          <w:rFonts w:hint="default"/>
          <w:spacing w:val="7"/>
          <w:w w:val="105"/>
          <w:sz w:val="29"/>
        </w:rPr>
        <w:t>JUI KALARIA</w:t>
      </w:r>
      <w:r>
        <w:rPr>
          <w:spacing w:val="-6"/>
          <w:w w:val="105"/>
          <w:sz w:val="29"/>
        </w:rPr>
        <w:t xml:space="preserve"> </w:t>
      </w:r>
      <w:r>
        <w:rPr>
          <w:w w:val="105"/>
          <w:sz w:val="29"/>
        </w:rPr>
        <w:t>,</w:t>
      </w:r>
      <w:r>
        <w:rPr>
          <w:spacing w:val="6"/>
          <w:w w:val="105"/>
          <w:sz w:val="29"/>
        </w:rPr>
        <w:t xml:space="preserve"> </w:t>
      </w:r>
      <w:r>
        <w:rPr>
          <w:w w:val="105"/>
          <w:sz w:val="29"/>
        </w:rPr>
        <w:t>Student</w:t>
      </w:r>
      <w:r>
        <w:rPr>
          <w:spacing w:val="-23"/>
          <w:w w:val="105"/>
          <w:sz w:val="29"/>
        </w:rPr>
        <w:t xml:space="preserve"> </w:t>
      </w:r>
      <w:r>
        <w:rPr>
          <w:w w:val="105"/>
          <w:sz w:val="29"/>
        </w:rPr>
        <w:t>ID</w:t>
      </w:r>
      <w:r>
        <w:rPr>
          <w:spacing w:val="-4"/>
          <w:w w:val="105"/>
          <w:sz w:val="29"/>
        </w:rPr>
        <w:t xml:space="preserve"> </w:t>
      </w:r>
      <w:r>
        <w:rPr>
          <w:w w:val="105"/>
          <w:sz w:val="29"/>
        </w:rPr>
        <w:t>No :</w:t>
      </w:r>
      <w:r>
        <w:rPr>
          <w:spacing w:val="32"/>
          <w:w w:val="105"/>
          <w:sz w:val="29"/>
        </w:rPr>
        <w:t xml:space="preserve"> </w:t>
      </w:r>
      <w:r>
        <w:rPr>
          <w:w w:val="105"/>
          <w:sz w:val="29"/>
        </w:rPr>
        <w:t>1</w:t>
      </w:r>
      <w:r>
        <w:rPr>
          <w:w w:val="105"/>
          <w:sz w:val="29"/>
          <w:lang w:val="en-US"/>
        </w:rPr>
        <w:t>9</w:t>
      </w:r>
      <w:r>
        <w:rPr>
          <w:w w:val="105"/>
          <w:sz w:val="29"/>
        </w:rPr>
        <w:t>ITUOS</w:t>
      </w:r>
      <w:r>
        <w:rPr>
          <w:w w:val="105"/>
          <w:sz w:val="29"/>
          <w:lang w:val="en-US"/>
        </w:rPr>
        <w:t>131</w:t>
      </w:r>
    </w:p>
    <w:p>
      <w:pPr>
        <w:pStyle w:val="16"/>
        <w:numPr>
          <w:ilvl w:val="0"/>
          <w:numId w:val="1"/>
        </w:numPr>
        <w:tabs>
          <w:tab w:val="left" w:pos="1920"/>
        </w:tabs>
        <w:spacing w:before="5" w:after="0" w:line="540" w:lineRule="atLeast"/>
        <w:ind w:left="781" w:right="1533" w:firstLine="833"/>
        <w:jc w:val="left"/>
        <w:rPr>
          <w:sz w:val="29"/>
        </w:rPr>
      </w:pPr>
      <w:r>
        <w:rPr>
          <w:rFonts w:hint="default"/>
          <w:spacing w:val="8"/>
          <w:w w:val="105"/>
          <w:sz w:val="29"/>
        </w:rPr>
        <w:t>SMIT KALARIYA</w:t>
      </w:r>
      <w:r>
        <w:rPr>
          <w:spacing w:val="8"/>
          <w:w w:val="105"/>
          <w:sz w:val="29"/>
        </w:rPr>
        <w:t xml:space="preserve"> </w:t>
      </w:r>
      <w:r>
        <w:rPr>
          <w:w w:val="105"/>
          <w:sz w:val="29"/>
        </w:rPr>
        <w:t>,</w:t>
      </w:r>
      <w:r>
        <w:rPr>
          <w:spacing w:val="-15"/>
          <w:w w:val="105"/>
          <w:sz w:val="29"/>
        </w:rPr>
        <w:t xml:space="preserve"> </w:t>
      </w:r>
      <w:r>
        <w:rPr>
          <w:w w:val="105"/>
          <w:sz w:val="29"/>
        </w:rPr>
        <w:t>Student ID</w:t>
      </w:r>
      <w:r>
        <w:rPr>
          <w:spacing w:val="-3"/>
          <w:w w:val="105"/>
          <w:sz w:val="29"/>
        </w:rPr>
        <w:t xml:space="preserve"> </w:t>
      </w:r>
      <w:r>
        <w:rPr>
          <w:w w:val="105"/>
          <w:sz w:val="29"/>
        </w:rPr>
        <w:t>No</w:t>
      </w:r>
      <w:r>
        <w:rPr>
          <w:spacing w:val="1"/>
          <w:w w:val="105"/>
          <w:sz w:val="29"/>
        </w:rPr>
        <w:t xml:space="preserve"> </w:t>
      </w:r>
      <w:r>
        <w:rPr>
          <w:w w:val="105"/>
          <w:sz w:val="29"/>
        </w:rPr>
        <w:t>:</w:t>
      </w:r>
      <w:r>
        <w:rPr>
          <w:spacing w:val="29"/>
          <w:w w:val="105"/>
          <w:sz w:val="29"/>
        </w:rPr>
        <w:t xml:space="preserve"> </w:t>
      </w:r>
      <w:r>
        <w:rPr>
          <w:w w:val="105"/>
          <w:sz w:val="29"/>
        </w:rPr>
        <w:t>1</w:t>
      </w:r>
      <w:r>
        <w:rPr>
          <w:w w:val="105"/>
          <w:sz w:val="29"/>
          <w:lang w:val="en-US"/>
        </w:rPr>
        <w:t>9</w:t>
      </w:r>
      <w:r>
        <w:rPr>
          <w:w w:val="105"/>
          <w:sz w:val="29"/>
        </w:rPr>
        <w:t>ITU</w:t>
      </w:r>
      <w:r>
        <w:rPr>
          <w:w w:val="105"/>
          <w:sz w:val="29"/>
          <w:lang w:val="en-US"/>
        </w:rPr>
        <w:t>E</w:t>
      </w:r>
      <w:r>
        <w:rPr>
          <w:w w:val="105"/>
          <w:sz w:val="29"/>
        </w:rPr>
        <w:t>S</w:t>
      </w:r>
      <w:r>
        <w:rPr>
          <w:w w:val="105"/>
          <w:sz w:val="29"/>
          <w:lang w:val="en-US"/>
        </w:rPr>
        <w:t>143</w:t>
      </w:r>
    </w:p>
    <w:p>
      <w:pPr>
        <w:pStyle w:val="16"/>
        <w:numPr>
          <w:ilvl w:val="0"/>
          <w:numId w:val="1"/>
        </w:numPr>
        <w:tabs>
          <w:tab w:val="left" w:pos="1920"/>
        </w:tabs>
        <w:spacing w:before="5" w:after="0" w:line="540" w:lineRule="atLeast"/>
        <w:ind w:left="781" w:right="1533" w:firstLine="833"/>
        <w:jc w:val="left"/>
        <w:rPr>
          <w:sz w:val="29"/>
        </w:rPr>
      </w:pPr>
      <w:r>
        <w:rPr>
          <w:spacing w:val="-6"/>
          <w:w w:val="105"/>
          <w:sz w:val="29"/>
          <w:lang w:val="en-US"/>
        </w:rPr>
        <w:t>FENI KATHAROTIYA</w:t>
      </w:r>
      <w:r>
        <w:rPr>
          <w:spacing w:val="-6"/>
          <w:w w:val="105"/>
          <w:sz w:val="29"/>
        </w:rPr>
        <w:t xml:space="preserve"> </w:t>
      </w:r>
      <w:r>
        <w:rPr>
          <w:w w:val="105"/>
          <w:sz w:val="29"/>
        </w:rPr>
        <w:t>,</w:t>
      </w:r>
      <w:r>
        <w:rPr>
          <w:spacing w:val="6"/>
          <w:w w:val="105"/>
          <w:sz w:val="29"/>
        </w:rPr>
        <w:t xml:space="preserve"> </w:t>
      </w:r>
      <w:r>
        <w:rPr>
          <w:w w:val="105"/>
          <w:sz w:val="29"/>
        </w:rPr>
        <w:t>Student</w:t>
      </w:r>
      <w:r>
        <w:rPr>
          <w:spacing w:val="-23"/>
          <w:w w:val="105"/>
          <w:sz w:val="29"/>
        </w:rPr>
        <w:t xml:space="preserve"> </w:t>
      </w:r>
      <w:r>
        <w:rPr>
          <w:w w:val="105"/>
          <w:sz w:val="29"/>
        </w:rPr>
        <w:t>ID</w:t>
      </w:r>
      <w:r>
        <w:rPr>
          <w:spacing w:val="-4"/>
          <w:w w:val="105"/>
          <w:sz w:val="29"/>
        </w:rPr>
        <w:t xml:space="preserve"> </w:t>
      </w:r>
      <w:r>
        <w:rPr>
          <w:w w:val="105"/>
          <w:sz w:val="29"/>
        </w:rPr>
        <w:t>No :</w:t>
      </w:r>
      <w:r>
        <w:rPr>
          <w:spacing w:val="32"/>
          <w:w w:val="105"/>
          <w:sz w:val="29"/>
        </w:rPr>
        <w:t xml:space="preserve"> </w:t>
      </w:r>
      <w:r>
        <w:rPr>
          <w:w w:val="105"/>
          <w:sz w:val="29"/>
        </w:rPr>
        <w:t>1</w:t>
      </w:r>
      <w:r>
        <w:rPr>
          <w:w w:val="105"/>
          <w:sz w:val="29"/>
          <w:lang w:val="en-US"/>
        </w:rPr>
        <w:t>9</w:t>
      </w:r>
      <w:r>
        <w:rPr>
          <w:w w:val="105"/>
          <w:sz w:val="29"/>
        </w:rPr>
        <w:t>ITUOS</w:t>
      </w:r>
      <w:r>
        <w:rPr>
          <w:w w:val="105"/>
          <w:sz w:val="29"/>
          <w:lang w:val="en-US"/>
        </w:rPr>
        <w:t>138</w:t>
      </w:r>
    </w:p>
    <w:p>
      <w:pPr>
        <w:pStyle w:val="16"/>
        <w:numPr>
          <w:ilvl w:val="0"/>
          <w:numId w:val="0"/>
        </w:numPr>
        <w:tabs>
          <w:tab w:val="left" w:pos="1920"/>
        </w:tabs>
        <w:spacing w:before="5" w:after="0" w:line="540" w:lineRule="atLeast"/>
        <w:ind w:right="1533" w:rightChars="0" w:firstLine="792" w:firstLineChars="450"/>
        <w:jc w:val="left"/>
        <w:rPr>
          <w:sz w:val="29"/>
        </w:rPr>
      </w:pPr>
      <w:r>
        <w:rPr>
          <w:spacing w:val="-64"/>
          <w:w w:val="105"/>
          <w:sz w:val="29"/>
        </w:rPr>
        <w:t xml:space="preserve"> </w:t>
      </w:r>
      <w:r>
        <w:rPr>
          <w:sz w:val="29"/>
        </w:rPr>
        <w:t>of</w:t>
      </w:r>
      <w:r>
        <w:rPr>
          <w:spacing w:val="26"/>
          <w:sz w:val="29"/>
        </w:rPr>
        <w:t xml:space="preserve"> </w:t>
      </w:r>
      <w:r>
        <w:rPr>
          <w:sz w:val="29"/>
        </w:rPr>
        <w:t>Department</w:t>
      </w:r>
      <w:r>
        <w:rPr>
          <w:spacing w:val="-17"/>
          <w:sz w:val="29"/>
        </w:rPr>
        <w:t xml:space="preserve"> </w:t>
      </w:r>
      <w:r>
        <w:rPr>
          <w:sz w:val="29"/>
        </w:rPr>
        <w:t>of</w:t>
      </w:r>
      <w:r>
        <w:rPr>
          <w:spacing w:val="4"/>
          <w:sz w:val="29"/>
        </w:rPr>
        <w:t xml:space="preserve"> </w:t>
      </w:r>
      <w:r>
        <w:rPr>
          <w:sz w:val="29"/>
        </w:rPr>
        <w:t>Information</w:t>
      </w:r>
      <w:r>
        <w:rPr>
          <w:spacing w:val="15"/>
          <w:sz w:val="29"/>
        </w:rPr>
        <w:t xml:space="preserve"> </w:t>
      </w:r>
      <w:r>
        <w:rPr>
          <w:sz w:val="29"/>
        </w:rPr>
        <w:t>Technology,</w:t>
      </w:r>
      <w:r>
        <w:rPr>
          <w:spacing w:val="-9"/>
          <w:sz w:val="29"/>
        </w:rPr>
        <w:t xml:space="preserve"> </w:t>
      </w:r>
      <w:r>
        <w:rPr>
          <w:sz w:val="29"/>
        </w:rPr>
        <w:t>semester</w:t>
      </w:r>
      <w:r>
        <w:rPr>
          <w:spacing w:val="1"/>
          <w:sz w:val="29"/>
        </w:rPr>
        <w:t xml:space="preserve"> </w:t>
      </w:r>
      <w:r>
        <w:rPr>
          <w:sz w:val="29"/>
        </w:rPr>
        <w:t>V,</w:t>
      </w:r>
      <w:r>
        <w:rPr>
          <w:spacing w:val="14"/>
          <w:sz w:val="29"/>
        </w:rPr>
        <w:t xml:space="preserve"> </w:t>
      </w:r>
      <w:r>
        <w:rPr>
          <w:sz w:val="29"/>
        </w:rPr>
        <w:t>under</w:t>
      </w:r>
      <w:r>
        <w:rPr>
          <w:spacing w:val="1"/>
          <w:sz w:val="29"/>
        </w:rPr>
        <w:t xml:space="preserve"> </w:t>
      </w:r>
      <w:r>
        <w:rPr>
          <w:sz w:val="29"/>
        </w:rPr>
        <w:t>the</w:t>
      </w:r>
    </w:p>
    <w:p>
      <w:pPr>
        <w:spacing w:before="113" w:line="304" w:lineRule="auto"/>
        <w:ind w:left="781" w:right="702" w:firstLine="0"/>
        <w:jc w:val="left"/>
        <w:rPr>
          <w:sz w:val="29"/>
        </w:rPr>
      </w:pPr>
      <w:r>
        <w:rPr>
          <w:sz w:val="29"/>
        </w:rPr>
        <w:t>guidance</w:t>
      </w:r>
      <w:r>
        <w:rPr>
          <w:spacing w:val="14"/>
          <w:sz w:val="29"/>
        </w:rPr>
        <w:t xml:space="preserve"> </w:t>
      </w:r>
      <w:r>
        <w:rPr>
          <w:sz w:val="29"/>
        </w:rPr>
        <w:t>and</w:t>
      </w:r>
      <w:r>
        <w:rPr>
          <w:spacing w:val="8"/>
          <w:sz w:val="29"/>
        </w:rPr>
        <w:t xml:space="preserve"> </w:t>
      </w:r>
      <w:r>
        <w:rPr>
          <w:sz w:val="29"/>
        </w:rPr>
        <w:t>supervision</w:t>
      </w:r>
      <w:r>
        <w:rPr>
          <w:spacing w:val="19"/>
          <w:sz w:val="29"/>
        </w:rPr>
        <w:t xml:space="preserve"> </w:t>
      </w:r>
      <w:r>
        <w:rPr>
          <w:sz w:val="29"/>
        </w:rPr>
        <w:t>for</w:t>
      </w:r>
      <w:r>
        <w:rPr>
          <w:spacing w:val="3"/>
          <w:sz w:val="29"/>
        </w:rPr>
        <w:t xml:space="preserve"> </w:t>
      </w:r>
      <w:r>
        <w:rPr>
          <w:sz w:val="29"/>
        </w:rPr>
        <w:t>the</w:t>
      </w:r>
      <w:r>
        <w:rPr>
          <w:spacing w:val="15"/>
          <w:sz w:val="29"/>
        </w:rPr>
        <w:t xml:space="preserve"> </w:t>
      </w:r>
      <w:r>
        <w:rPr>
          <w:sz w:val="29"/>
        </w:rPr>
        <w:t>subject</w:t>
      </w:r>
      <w:r>
        <w:rPr>
          <w:spacing w:val="17"/>
          <w:sz w:val="29"/>
        </w:rPr>
        <w:t xml:space="preserve"> </w:t>
      </w:r>
      <w:r>
        <w:rPr>
          <w:sz w:val="29"/>
        </w:rPr>
        <w:t>Database</w:t>
      </w:r>
      <w:r>
        <w:rPr>
          <w:spacing w:val="-10"/>
          <w:sz w:val="29"/>
        </w:rPr>
        <w:t xml:space="preserve"> </w:t>
      </w:r>
      <w:r>
        <w:rPr>
          <w:sz w:val="29"/>
        </w:rPr>
        <w:t>Management</w:t>
      </w:r>
      <w:r>
        <w:rPr>
          <w:spacing w:val="13"/>
          <w:sz w:val="29"/>
        </w:rPr>
        <w:t xml:space="preserve"> </w:t>
      </w:r>
      <w:r>
        <w:rPr>
          <w:sz w:val="29"/>
        </w:rPr>
        <w:t>System.</w:t>
      </w:r>
      <w:r>
        <w:rPr>
          <w:spacing w:val="-61"/>
          <w:sz w:val="29"/>
        </w:rPr>
        <w:t xml:space="preserve"> </w:t>
      </w:r>
      <w:r>
        <w:rPr>
          <w:sz w:val="29"/>
        </w:rPr>
        <w:t>They</w:t>
      </w:r>
      <w:r>
        <w:rPr>
          <w:spacing w:val="-8"/>
          <w:sz w:val="29"/>
        </w:rPr>
        <w:t xml:space="preserve"> </w:t>
      </w:r>
      <w:r>
        <w:rPr>
          <w:sz w:val="29"/>
        </w:rPr>
        <w:t>were</w:t>
      </w:r>
      <w:r>
        <w:rPr>
          <w:spacing w:val="-1"/>
          <w:sz w:val="29"/>
        </w:rPr>
        <w:t xml:space="preserve"> </w:t>
      </w:r>
      <w:r>
        <w:rPr>
          <w:sz w:val="29"/>
        </w:rPr>
        <w:t>involved</w:t>
      </w:r>
      <w:r>
        <w:rPr>
          <w:spacing w:val="-7"/>
          <w:sz w:val="29"/>
        </w:rPr>
        <w:t xml:space="preserve"> </w:t>
      </w:r>
      <w:r>
        <w:rPr>
          <w:sz w:val="29"/>
        </w:rPr>
        <w:t>in</w:t>
      </w:r>
      <w:r>
        <w:rPr>
          <w:spacing w:val="7"/>
          <w:sz w:val="29"/>
        </w:rPr>
        <w:t xml:space="preserve"> </w:t>
      </w:r>
      <w:r>
        <w:rPr>
          <w:sz w:val="29"/>
        </w:rPr>
        <w:t>Project</w:t>
      </w:r>
      <w:r>
        <w:rPr>
          <w:spacing w:val="-6"/>
          <w:sz w:val="29"/>
        </w:rPr>
        <w:t xml:space="preserve"> </w:t>
      </w:r>
      <w:r>
        <w:rPr>
          <w:sz w:val="29"/>
        </w:rPr>
        <w:t>training</w:t>
      </w:r>
      <w:r>
        <w:rPr>
          <w:spacing w:val="-8"/>
          <w:sz w:val="29"/>
        </w:rPr>
        <w:t xml:space="preserve"> </w:t>
      </w:r>
      <w:r>
        <w:rPr>
          <w:sz w:val="29"/>
        </w:rPr>
        <w:t>during</w:t>
      </w:r>
      <w:r>
        <w:rPr>
          <w:spacing w:val="-27"/>
          <w:sz w:val="29"/>
        </w:rPr>
        <w:t xml:space="preserve"> </w:t>
      </w:r>
      <w:r>
        <w:rPr>
          <w:sz w:val="29"/>
        </w:rPr>
        <w:t>academic</w:t>
      </w:r>
      <w:r>
        <w:rPr>
          <w:spacing w:val="-27"/>
          <w:sz w:val="29"/>
        </w:rPr>
        <w:t xml:space="preserve"> </w:t>
      </w:r>
      <w:r>
        <w:rPr>
          <w:sz w:val="29"/>
        </w:rPr>
        <w:t>year</w:t>
      </w:r>
      <w:r>
        <w:rPr>
          <w:spacing w:val="-10"/>
          <w:sz w:val="29"/>
        </w:rPr>
        <w:t xml:space="preserve"> </w:t>
      </w:r>
      <w:r>
        <w:rPr>
          <w:sz w:val="29"/>
        </w:rPr>
        <w:t>202</w:t>
      </w:r>
      <w:r>
        <w:rPr>
          <w:sz w:val="29"/>
          <w:lang w:val="en-US"/>
        </w:rPr>
        <w:t>1</w:t>
      </w:r>
      <w:r>
        <w:rPr>
          <w:sz w:val="29"/>
        </w:rPr>
        <w:t>-202</w:t>
      </w:r>
      <w:r>
        <w:rPr>
          <w:sz w:val="29"/>
          <w:lang w:val="en-US"/>
        </w:rPr>
        <w:t>2</w:t>
      </w:r>
      <w:r>
        <w:rPr>
          <w:sz w:val="29"/>
        </w:rPr>
        <w:t>.</w:t>
      </w:r>
    </w:p>
    <w:p>
      <w:pPr>
        <w:pStyle w:val="8"/>
        <w:spacing w:before="7"/>
        <w:rPr>
          <w:sz w:val="38"/>
        </w:rPr>
      </w:pPr>
    </w:p>
    <w:p>
      <w:pPr>
        <w:spacing w:before="0"/>
        <w:ind w:left="781" w:right="0" w:firstLine="0"/>
        <w:jc w:val="left"/>
        <w:rPr>
          <w:rFonts w:ascii="Palatino Linotype"/>
          <w:b/>
          <w:sz w:val="29"/>
        </w:rPr>
      </w:pPr>
      <w:r>
        <w:rPr>
          <w:rFonts w:ascii="Palatino Linotype"/>
          <w:b/>
          <w:w w:val="95"/>
          <w:sz w:val="29"/>
        </w:rPr>
        <w:t>Prof.</w:t>
      </w:r>
      <w:r>
        <w:rPr>
          <w:rFonts w:ascii="Palatino Linotype"/>
          <w:b/>
          <w:spacing w:val="18"/>
          <w:w w:val="95"/>
          <w:sz w:val="29"/>
        </w:rPr>
        <w:t xml:space="preserve"> </w:t>
      </w:r>
      <w:r>
        <w:rPr>
          <w:rFonts w:ascii="Palatino Linotype"/>
          <w:b/>
          <w:sz w:val="32"/>
          <w:lang w:val="en-US"/>
        </w:rPr>
        <w:t>Archana</w:t>
      </w:r>
      <w:r>
        <w:rPr>
          <w:rFonts w:ascii="Palatino Linotype"/>
          <w:b/>
          <w:sz w:val="32"/>
        </w:rPr>
        <w:t xml:space="preserve"> </w:t>
      </w:r>
      <w:r>
        <w:rPr>
          <w:rFonts w:ascii="Palatino Linotype"/>
          <w:b/>
          <w:sz w:val="32"/>
          <w:lang w:val="en-US"/>
        </w:rPr>
        <w:t>N Vyas</w:t>
      </w:r>
      <w:r>
        <w:rPr>
          <w:rFonts w:ascii="Palatino Linotype"/>
          <w:b/>
          <w:spacing w:val="1"/>
          <w:sz w:val="32"/>
        </w:rPr>
        <w:t xml:space="preserve"> </w:t>
      </w:r>
    </w:p>
    <w:p>
      <w:pPr>
        <w:spacing w:before="70"/>
        <w:ind w:left="781" w:right="0" w:firstLine="0"/>
        <w:jc w:val="left"/>
        <w:rPr>
          <w:sz w:val="29"/>
        </w:rPr>
      </w:pPr>
      <w:r>
        <w:rPr>
          <w:sz w:val="29"/>
        </w:rPr>
        <w:t>(Project</w:t>
      </w:r>
      <w:r>
        <w:rPr>
          <w:spacing w:val="-2"/>
          <w:sz w:val="29"/>
        </w:rPr>
        <w:t xml:space="preserve"> </w:t>
      </w:r>
      <w:r>
        <w:rPr>
          <w:sz w:val="29"/>
        </w:rPr>
        <w:t>Guide)</w:t>
      </w:r>
    </w:p>
    <w:p>
      <w:pPr>
        <w:spacing w:before="109" w:line="304" w:lineRule="auto"/>
        <w:ind w:left="781" w:right="4444" w:firstLine="0"/>
        <w:jc w:val="left"/>
        <w:rPr>
          <w:sz w:val="29"/>
        </w:rPr>
      </w:pPr>
      <w:r>
        <w:rPr>
          <w:sz w:val="29"/>
        </w:rPr>
        <w:t>Department</w:t>
      </w:r>
      <w:r>
        <w:rPr>
          <w:spacing w:val="1"/>
          <w:sz w:val="29"/>
        </w:rPr>
        <w:t xml:space="preserve"> </w:t>
      </w:r>
      <w:r>
        <w:rPr>
          <w:sz w:val="29"/>
        </w:rPr>
        <w:t>of Information Technology,</w:t>
      </w:r>
      <w:r>
        <w:rPr>
          <w:spacing w:val="-61"/>
          <w:sz w:val="29"/>
        </w:rPr>
        <w:t xml:space="preserve"> </w:t>
      </w:r>
      <w:r>
        <w:rPr>
          <w:sz w:val="29"/>
        </w:rPr>
        <w:t>Faculty</w:t>
      </w:r>
      <w:r>
        <w:rPr>
          <w:spacing w:val="-15"/>
          <w:sz w:val="29"/>
        </w:rPr>
        <w:t xml:space="preserve"> </w:t>
      </w:r>
      <w:r>
        <w:rPr>
          <w:sz w:val="29"/>
        </w:rPr>
        <w:t>of</w:t>
      </w:r>
      <w:r>
        <w:rPr>
          <w:spacing w:val="-13"/>
          <w:sz w:val="29"/>
        </w:rPr>
        <w:t xml:space="preserve"> </w:t>
      </w:r>
      <w:r>
        <w:rPr>
          <w:sz w:val="29"/>
        </w:rPr>
        <w:t>Technology,</w:t>
      </w:r>
    </w:p>
    <w:p>
      <w:pPr>
        <w:spacing w:before="1" w:line="304" w:lineRule="auto"/>
        <w:ind w:left="781" w:right="4444" w:firstLine="0"/>
        <w:jc w:val="left"/>
        <w:rPr>
          <w:w w:val="105"/>
          <w:sz w:val="29"/>
        </w:rPr>
      </w:pPr>
      <w:r>
        <w:rPr>
          <w:w w:val="105"/>
          <w:sz w:val="29"/>
        </w:rPr>
        <w:t>Dharmsinh</w:t>
      </w:r>
      <w:r>
        <w:rPr>
          <w:spacing w:val="-19"/>
          <w:w w:val="105"/>
          <w:sz w:val="29"/>
        </w:rPr>
        <w:t xml:space="preserve"> </w:t>
      </w:r>
      <w:r>
        <w:rPr>
          <w:w w:val="105"/>
          <w:sz w:val="29"/>
        </w:rPr>
        <w:t>Desai</w:t>
      </w:r>
      <w:r>
        <w:rPr>
          <w:spacing w:val="-16"/>
          <w:w w:val="105"/>
          <w:sz w:val="29"/>
        </w:rPr>
        <w:t xml:space="preserve"> </w:t>
      </w:r>
      <w:r>
        <w:rPr>
          <w:w w:val="105"/>
          <w:sz w:val="29"/>
        </w:rPr>
        <w:t>University,</w:t>
      </w:r>
      <w:r>
        <w:rPr>
          <w:spacing w:val="-21"/>
          <w:w w:val="105"/>
          <w:sz w:val="29"/>
        </w:rPr>
        <w:t xml:space="preserve"> </w:t>
      </w:r>
      <w:r>
        <w:rPr>
          <w:w w:val="105"/>
          <w:sz w:val="29"/>
        </w:rPr>
        <w:t>Nadiad</w:t>
      </w:r>
    </w:p>
    <w:p>
      <w:pPr>
        <w:spacing w:before="1" w:line="304" w:lineRule="auto"/>
        <w:ind w:left="781" w:right="4444" w:firstLine="0"/>
        <w:jc w:val="left"/>
        <w:rPr>
          <w:sz w:val="29"/>
        </w:rPr>
      </w:pPr>
      <w:r>
        <w:rPr>
          <w:spacing w:val="-64"/>
          <w:w w:val="105"/>
          <w:sz w:val="29"/>
        </w:rPr>
        <w:t xml:space="preserve"> </w:t>
      </w:r>
      <w:r>
        <w:rPr>
          <w:spacing w:val="-64"/>
          <w:w w:val="105"/>
          <w:sz w:val="29"/>
          <w:lang w:val="en-US"/>
        </w:rPr>
        <w:t xml:space="preserve">  </w:t>
      </w:r>
    </w:p>
    <w:p>
      <w:pPr>
        <w:pStyle w:val="8"/>
        <w:spacing w:before="6"/>
        <w:rPr>
          <w:sz w:val="34"/>
        </w:rPr>
      </w:pPr>
    </w:p>
    <w:p>
      <w:pPr>
        <w:pStyle w:val="5"/>
        <w:ind w:left="781" w:firstLine="0"/>
      </w:pPr>
      <w:r>
        <w:rPr>
          <w:w w:val="95"/>
        </w:rPr>
        <w:t>Prof.</w:t>
      </w:r>
      <w:r>
        <w:rPr>
          <w:spacing w:val="13"/>
          <w:w w:val="95"/>
        </w:rPr>
        <w:t xml:space="preserve"> </w:t>
      </w:r>
      <w:r>
        <w:rPr>
          <w:w w:val="95"/>
        </w:rPr>
        <w:t>Vipul</w:t>
      </w:r>
      <w:r>
        <w:rPr>
          <w:spacing w:val="4"/>
          <w:w w:val="95"/>
        </w:rPr>
        <w:t xml:space="preserve"> </w:t>
      </w:r>
      <w:r>
        <w:rPr>
          <w:w w:val="95"/>
        </w:rPr>
        <w:t>Dabhi</w:t>
      </w:r>
    </w:p>
    <w:p>
      <w:pPr>
        <w:spacing w:before="70" w:line="304" w:lineRule="auto"/>
        <w:ind w:left="781" w:right="3927" w:firstLine="0"/>
        <w:jc w:val="left"/>
        <w:rPr>
          <w:sz w:val="29"/>
        </w:rPr>
      </w:pPr>
      <w:r>
        <w:rPr>
          <w:sz w:val="29"/>
        </w:rPr>
        <w:t>Head ,</w:t>
      </w:r>
      <w:r>
        <w:rPr>
          <w:spacing w:val="1"/>
          <w:sz w:val="29"/>
        </w:rPr>
        <w:t xml:space="preserve"> </w:t>
      </w:r>
      <w:r>
        <w:rPr>
          <w:sz w:val="29"/>
        </w:rPr>
        <w:t>Department</w:t>
      </w:r>
      <w:r>
        <w:rPr>
          <w:spacing w:val="1"/>
          <w:sz w:val="29"/>
        </w:rPr>
        <w:t xml:space="preserve"> </w:t>
      </w:r>
      <w:r>
        <w:rPr>
          <w:sz w:val="29"/>
        </w:rPr>
        <w:t>of Information Technology,</w:t>
      </w:r>
      <w:r>
        <w:rPr>
          <w:spacing w:val="-61"/>
          <w:sz w:val="29"/>
        </w:rPr>
        <w:t xml:space="preserve"> </w:t>
      </w:r>
      <w:r>
        <w:rPr>
          <w:sz w:val="29"/>
        </w:rPr>
        <w:t>Faculty</w:t>
      </w:r>
      <w:r>
        <w:rPr>
          <w:spacing w:val="-16"/>
          <w:sz w:val="29"/>
        </w:rPr>
        <w:t xml:space="preserve"> </w:t>
      </w:r>
      <w:r>
        <w:rPr>
          <w:sz w:val="29"/>
        </w:rPr>
        <w:t>of</w:t>
      </w:r>
      <w:r>
        <w:rPr>
          <w:spacing w:val="-14"/>
          <w:sz w:val="29"/>
        </w:rPr>
        <w:t xml:space="preserve"> </w:t>
      </w:r>
      <w:r>
        <w:rPr>
          <w:sz w:val="29"/>
        </w:rPr>
        <w:t>Technology,</w:t>
      </w:r>
    </w:p>
    <w:p>
      <w:pPr>
        <w:spacing w:before="1" w:line="304" w:lineRule="auto"/>
        <w:ind w:left="781" w:right="4444" w:firstLine="0"/>
        <w:jc w:val="left"/>
        <w:rPr>
          <w:sz w:val="29"/>
        </w:rPr>
      </w:pPr>
      <w:r>
        <w:rPr>
          <w:w w:val="105"/>
          <w:sz w:val="29"/>
        </w:rPr>
        <w:t>Dharmsinh</w:t>
      </w:r>
      <w:r>
        <w:rPr>
          <w:spacing w:val="-20"/>
          <w:w w:val="105"/>
          <w:sz w:val="29"/>
        </w:rPr>
        <w:t xml:space="preserve"> </w:t>
      </w:r>
      <w:r>
        <w:rPr>
          <w:w w:val="105"/>
          <w:sz w:val="29"/>
        </w:rPr>
        <w:t>Desai</w:t>
      </w:r>
      <w:r>
        <w:rPr>
          <w:spacing w:val="-17"/>
          <w:w w:val="105"/>
          <w:sz w:val="29"/>
        </w:rPr>
        <w:t xml:space="preserve"> </w:t>
      </w:r>
      <w:r>
        <w:rPr>
          <w:w w:val="105"/>
          <w:sz w:val="29"/>
        </w:rPr>
        <w:t>University,</w:t>
      </w:r>
      <w:r>
        <w:rPr>
          <w:spacing w:val="-15"/>
          <w:w w:val="105"/>
          <w:sz w:val="29"/>
        </w:rPr>
        <w:t xml:space="preserve"> </w:t>
      </w:r>
      <w:r>
        <w:rPr>
          <w:w w:val="105"/>
          <w:sz w:val="29"/>
        </w:rPr>
        <w:t>Nadiad</w:t>
      </w:r>
      <w:r>
        <w:rPr>
          <w:spacing w:val="-64"/>
          <w:w w:val="105"/>
          <w:sz w:val="29"/>
        </w:rPr>
        <w:t xml:space="preserve"> </w:t>
      </w:r>
    </w:p>
    <w:p>
      <w:pPr>
        <w:spacing w:after="0" w:line="304" w:lineRule="auto"/>
        <w:jc w:val="left"/>
        <w:rPr>
          <w:sz w:val="29"/>
        </w:rPr>
        <w:sectPr>
          <w:pgSz w:w="11910" w:h="16840"/>
          <w:pgMar w:top="1360" w:right="740" w:bottom="940" w:left="660" w:header="0" w:footer="757" w:gutter="0"/>
        </w:sectPr>
      </w:pPr>
    </w:p>
    <w:p>
      <w:pPr>
        <w:pStyle w:val="2"/>
        <w:ind w:left="2974" w:right="2886"/>
        <w:jc w:val="center"/>
      </w:pPr>
      <w:r>
        <w:t>ACKNOWLEDGEMENT</w:t>
      </w:r>
    </w:p>
    <w:p>
      <w:pPr>
        <w:pStyle w:val="8"/>
        <w:rPr>
          <w:rFonts w:ascii="Palatino Linotype"/>
          <w:b/>
          <w:sz w:val="48"/>
        </w:rPr>
      </w:pPr>
    </w:p>
    <w:p>
      <w:pPr>
        <w:spacing w:before="399" w:line="276" w:lineRule="auto"/>
        <w:ind w:left="781" w:right="1479" w:firstLine="0"/>
        <w:jc w:val="left"/>
        <w:rPr>
          <w:sz w:val="29"/>
        </w:rPr>
      </w:pPr>
      <w:r>
        <w:rPr>
          <w:sz w:val="29"/>
        </w:rPr>
        <w:t>We would like</w:t>
      </w:r>
      <w:r>
        <w:rPr>
          <w:spacing w:val="1"/>
          <w:sz w:val="29"/>
        </w:rPr>
        <w:t xml:space="preserve"> </w:t>
      </w:r>
      <w:r>
        <w:rPr>
          <w:sz w:val="29"/>
        </w:rPr>
        <w:t>to give</w:t>
      </w:r>
      <w:r>
        <w:rPr>
          <w:spacing w:val="1"/>
          <w:sz w:val="29"/>
        </w:rPr>
        <w:t xml:space="preserve"> </w:t>
      </w:r>
      <w:r>
        <w:rPr>
          <w:sz w:val="29"/>
        </w:rPr>
        <w:t>our sincere acknowledgement to everybody</w:t>
      </w:r>
      <w:r>
        <w:rPr>
          <w:spacing w:val="-61"/>
          <w:sz w:val="29"/>
        </w:rPr>
        <w:t xml:space="preserve"> </w:t>
      </w:r>
      <w:r>
        <w:rPr>
          <w:sz w:val="29"/>
        </w:rPr>
        <w:t>responsible for the successful completion of our project “</w:t>
      </w:r>
      <w:r>
        <w:rPr>
          <w:rFonts w:ascii="Palatino Linotype" w:hAnsi="Palatino Linotype"/>
          <w:b/>
          <w:sz w:val="29"/>
          <w:lang w:val="en-US"/>
        </w:rPr>
        <w:t xml:space="preserve">SPORTS EVENT </w:t>
      </w:r>
      <w:r>
        <w:rPr>
          <w:rFonts w:ascii="Palatino Linotype" w:hAnsi="Palatino Linotype"/>
          <w:b/>
          <w:spacing w:val="-25"/>
          <w:sz w:val="29"/>
        </w:rPr>
        <w:t xml:space="preserve"> </w:t>
      </w:r>
      <w:r>
        <w:rPr>
          <w:rFonts w:ascii="Palatino Linotype" w:hAnsi="Palatino Linotype"/>
          <w:b/>
          <w:spacing w:val="-1"/>
          <w:sz w:val="29"/>
        </w:rPr>
        <w:t>MANAGEMENT</w:t>
      </w:r>
      <w:r>
        <w:rPr>
          <w:rFonts w:ascii="Palatino Linotype" w:hAnsi="Palatino Linotype"/>
          <w:b/>
          <w:spacing w:val="-25"/>
          <w:sz w:val="29"/>
        </w:rPr>
        <w:t xml:space="preserve"> </w:t>
      </w:r>
      <w:r>
        <w:rPr>
          <w:rFonts w:ascii="Palatino Linotype" w:hAnsi="Palatino Linotype"/>
          <w:b/>
          <w:spacing w:val="-1"/>
          <w:sz w:val="29"/>
        </w:rPr>
        <w:t>SYSTEM</w:t>
      </w:r>
      <w:r>
        <w:rPr>
          <w:spacing w:val="-1"/>
          <w:sz w:val="29"/>
        </w:rPr>
        <w:t>”.</w:t>
      </w:r>
    </w:p>
    <w:p>
      <w:pPr>
        <w:spacing w:before="166" w:line="304" w:lineRule="auto"/>
        <w:ind w:left="781" w:right="702" w:firstLine="0"/>
        <w:jc w:val="left"/>
        <w:rPr>
          <w:sz w:val="29"/>
        </w:rPr>
      </w:pPr>
      <w:r>
        <w:rPr>
          <w:sz w:val="29"/>
        </w:rPr>
        <w:t>The success and final outcome of this project required a lot of</w:t>
      </w:r>
      <w:r>
        <w:rPr>
          <w:spacing w:val="1"/>
          <w:sz w:val="29"/>
        </w:rPr>
        <w:t xml:space="preserve"> </w:t>
      </w:r>
      <w:r>
        <w:rPr>
          <w:sz w:val="29"/>
        </w:rPr>
        <w:t>guidance</w:t>
      </w:r>
      <w:r>
        <w:rPr>
          <w:spacing w:val="-61"/>
          <w:sz w:val="29"/>
        </w:rPr>
        <w:t xml:space="preserve"> </w:t>
      </w:r>
      <w:r>
        <w:rPr>
          <w:sz w:val="29"/>
        </w:rPr>
        <w:t>and assistance from many people and we are extremely privileged to</w:t>
      </w:r>
      <w:r>
        <w:rPr>
          <w:spacing w:val="1"/>
          <w:sz w:val="29"/>
        </w:rPr>
        <w:t xml:space="preserve"> </w:t>
      </w:r>
      <w:r>
        <w:rPr>
          <w:sz w:val="29"/>
        </w:rPr>
        <w:t>have</w:t>
      </w:r>
      <w:r>
        <w:rPr>
          <w:spacing w:val="-8"/>
          <w:sz w:val="29"/>
        </w:rPr>
        <w:t xml:space="preserve"> </w:t>
      </w:r>
      <w:r>
        <w:rPr>
          <w:sz w:val="29"/>
        </w:rPr>
        <w:t>got</w:t>
      </w:r>
      <w:r>
        <w:rPr>
          <w:spacing w:val="-12"/>
          <w:sz w:val="29"/>
        </w:rPr>
        <w:t xml:space="preserve"> </w:t>
      </w:r>
      <w:r>
        <w:rPr>
          <w:sz w:val="29"/>
        </w:rPr>
        <w:t>this</w:t>
      </w:r>
      <w:r>
        <w:rPr>
          <w:spacing w:val="-8"/>
          <w:sz w:val="29"/>
        </w:rPr>
        <w:t xml:space="preserve"> </w:t>
      </w:r>
      <w:r>
        <w:rPr>
          <w:sz w:val="29"/>
        </w:rPr>
        <w:t>all along</w:t>
      </w:r>
      <w:r>
        <w:rPr>
          <w:spacing w:val="-14"/>
          <w:sz w:val="29"/>
        </w:rPr>
        <w:t xml:space="preserve"> </w:t>
      </w:r>
      <w:r>
        <w:rPr>
          <w:sz w:val="29"/>
        </w:rPr>
        <w:t>the</w:t>
      </w:r>
      <w:r>
        <w:rPr>
          <w:spacing w:val="-7"/>
          <w:sz w:val="29"/>
        </w:rPr>
        <w:t xml:space="preserve"> </w:t>
      </w:r>
      <w:r>
        <w:rPr>
          <w:sz w:val="29"/>
        </w:rPr>
        <w:t>completion</w:t>
      </w:r>
      <w:r>
        <w:rPr>
          <w:spacing w:val="-5"/>
          <w:sz w:val="29"/>
        </w:rPr>
        <w:t xml:space="preserve"> </w:t>
      </w:r>
      <w:r>
        <w:rPr>
          <w:sz w:val="29"/>
        </w:rPr>
        <w:t>of</w:t>
      </w:r>
      <w:r>
        <w:rPr>
          <w:spacing w:val="-13"/>
          <w:sz w:val="29"/>
        </w:rPr>
        <w:t xml:space="preserve"> </w:t>
      </w:r>
      <w:r>
        <w:rPr>
          <w:sz w:val="29"/>
        </w:rPr>
        <w:t>this</w:t>
      </w:r>
      <w:r>
        <w:rPr>
          <w:spacing w:val="-7"/>
          <w:sz w:val="29"/>
        </w:rPr>
        <w:t xml:space="preserve"> </w:t>
      </w:r>
      <w:r>
        <w:rPr>
          <w:sz w:val="29"/>
        </w:rPr>
        <w:t>project.</w:t>
      </w:r>
    </w:p>
    <w:p>
      <w:pPr>
        <w:spacing w:before="179" w:line="304" w:lineRule="auto"/>
        <w:ind w:left="781" w:right="702" w:firstLine="0"/>
        <w:jc w:val="left"/>
        <w:rPr>
          <w:sz w:val="29"/>
        </w:rPr>
      </w:pPr>
      <w:r>
        <w:rPr>
          <w:sz w:val="29"/>
        </w:rPr>
        <w:t>We owe our deep gratitude to our project guide Prof.</w:t>
      </w:r>
      <w:r>
        <w:rPr>
          <w:rFonts w:hint="default"/>
          <w:sz w:val="29"/>
        </w:rPr>
        <w:t xml:space="preserve">Archana N Vyas </w:t>
      </w:r>
      <w:r>
        <w:rPr>
          <w:sz w:val="29"/>
        </w:rPr>
        <w:t>,</w:t>
      </w:r>
      <w:r>
        <w:rPr>
          <w:spacing w:val="1"/>
          <w:sz w:val="29"/>
        </w:rPr>
        <w:t xml:space="preserve"> </w:t>
      </w:r>
      <w:r>
        <w:rPr>
          <w:sz w:val="29"/>
        </w:rPr>
        <w:t>who took been interest on</w:t>
      </w:r>
      <w:r>
        <w:rPr>
          <w:spacing w:val="1"/>
          <w:sz w:val="29"/>
        </w:rPr>
        <w:t xml:space="preserve"> </w:t>
      </w:r>
      <w:r>
        <w:rPr>
          <w:sz w:val="29"/>
        </w:rPr>
        <w:t>our project work and guided us all</w:t>
      </w:r>
      <w:r>
        <w:rPr>
          <w:sz w:val="29"/>
          <w:lang w:val="en-US"/>
        </w:rPr>
        <w:t xml:space="preserve"> </w:t>
      </w:r>
      <w:r>
        <w:rPr>
          <w:spacing w:val="-61"/>
          <w:sz w:val="29"/>
        </w:rPr>
        <w:t xml:space="preserve"> </w:t>
      </w:r>
      <w:r>
        <w:rPr>
          <w:sz w:val="29"/>
        </w:rPr>
        <w:t>along till the completion of our project work by providing all the</w:t>
      </w:r>
      <w:r>
        <w:rPr>
          <w:spacing w:val="1"/>
          <w:sz w:val="29"/>
        </w:rPr>
        <w:t xml:space="preserve"> </w:t>
      </w:r>
      <w:r>
        <w:rPr>
          <w:sz w:val="29"/>
        </w:rPr>
        <w:t>necessary</w:t>
      </w:r>
      <w:r>
        <w:rPr>
          <w:spacing w:val="-13"/>
          <w:sz w:val="29"/>
        </w:rPr>
        <w:t xml:space="preserve"> </w:t>
      </w:r>
      <w:r>
        <w:rPr>
          <w:sz w:val="29"/>
        </w:rPr>
        <w:t>help</w:t>
      </w:r>
      <w:r>
        <w:rPr>
          <w:spacing w:val="-9"/>
          <w:sz w:val="29"/>
        </w:rPr>
        <w:t xml:space="preserve"> </w:t>
      </w:r>
      <w:r>
        <w:rPr>
          <w:sz w:val="29"/>
        </w:rPr>
        <w:t>for</w:t>
      </w:r>
      <w:r>
        <w:rPr>
          <w:spacing w:val="-14"/>
          <w:sz w:val="29"/>
        </w:rPr>
        <w:t xml:space="preserve"> </w:t>
      </w:r>
      <w:r>
        <w:rPr>
          <w:sz w:val="29"/>
        </w:rPr>
        <w:t>developing</w:t>
      </w:r>
      <w:r>
        <w:rPr>
          <w:spacing w:val="-12"/>
          <w:sz w:val="29"/>
        </w:rPr>
        <w:t xml:space="preserve"> </w:t>
      </w:r>
      <w:r>
        <w:rPr>
          <w:sz w:val="29"/>
        </w:rPr>
        <w:t>a</w:t>
      </w:r>
      <w:r>
        <w:rPr>
          <w:spacing w:val="-11"/>
          <w:sz w:val="29"/>
        </w:rPr>
        <w:t xml:space="preserve"> </w:t>
      </w:r>
      <w:r>
        <w:rPr>
          <w:sz w:val="29"/>
        </w:rPr>
        <w:t>good</w:t>
      </w:r>
      <w:r>
        <w:rPr>
          <w:spacing w:val="-12"/>
          <w:sz w:val="29"/>
        </w:rPr>
        <w:t xml:space="preserve"> </w:t>
      </w:r>
      <w:r>
        <w:rPr>
          <w:sz w:val="29"/>
        </w:rPr>
        <w:t>Database</w:t>
      </w:r>
      <w:r>
        <w:rPr>
          <w:spacing w:val="-23"/>
          <w:sz w:val="29"/>
        </w:rPr>
        <w:t xml:space="preserve"> </w:t>
      </w:r>
      <w:r>
        <w:rPr>
          <w:sz w:val="29"/>
        </w:rPr>
        <w:t>System.</w:t>
      </w:r>
    </w:p>
    <w:p>
      <w:pPr>
        <w:spacing w:before="162"/>
        <w:ind w:left="781" w:right="0" w:firstLine="0"/>
        <w:jc w:val="left"/>
        <w:rPr>
          <w:sz w:val="29"/>
        </w:rPr>
      </w:pPr>
      <w:r>
        <w:rPr>
          <w:sz w:val="29"/>
        </w:rPr>
        <w:t>We</w:t>
      </w:r>
      <w:r>
        <w:rPr>
          <w:spacing w:val="5"/>
          <w:sz w:val="29"/>
        </w:rPr>
        <w:t xml:space="preserve"> </w:t>
      </w:r>
      <w:r>
        <w:rPr>
          <w:sz w:val="29"/>
        </w:rPr>
        <w:t>would</w:t>
      </w:r>
      <w:r>
        <w:rPr>
          <w:spacing w:val="-2"/>
          <w:sz w:val="29"/>
        </w:rPr>
        <w:t xml:space="preserve"> </w:t>
      </w:r>
      <w:r>
        <w:rPr>
          <w:sz w:val="29"/>
        </w:rPr>
        <w:t>also</w:t>
      </w:r>
      <w:r>
        <w:rPr>
          <w:spacing w:val="2"/>
          <w:sz w:val="29"/>
        </w:rPr>
        <w:t xml:space="preserve"> </w:t>
      </w:r>
      <w:r>
        <w:rPr>
          <w:sz w:val="29"/>
        </w:rPr>
        <w:t>like</w:t>
      </w:r>
      <w:r>
        <w:rPr>
          <w:spacing w:val="26"/>
          <w:sz w:val="29"/>
        </w:rPr>
        <w:t xml:space="preserve"> </w:t>
      </w:r>
      <w:r>
        <w:rPr>
          <w:sz w:val="29"/>
        </w:rPr>
        <w:t>to</w:t>
      </w:r>
      <w:r>
        <w:rPr>
          <w:spacing w:val="22"/>
          <w:sz w:val="29"/>
        </w:rPr>
        <w:t xml:space="preserve"> </w:t>
      </w:r>
      <w:r>
        <w:rPr>
          <w:sz w:val="29"/>
        </w:rPr>
        <w:t>thank</w:t>
      </w:r>
      <w:r>
        <w:rPr>
          <w:spacing w:val="-2"/>
          <w:sz w:val="29"/>
        </w:rPr>
        <w:t xml:space="preserve"> </w:t>
      </w:r>
      <w:r>
        <w:rPr>
          <w:sz w:val="29"/>
        </w:rPr>
        <w:t>all</w:t>
      </w:r>
      <w:r>
        <w:rPr>
          <w:spacing w:val="-8"/>
          <w:sz w:val="29"/>
        </w:rPr>
        <w:t xml:space="preserve"> </w:t>
      </w:r>
      <w:r>
        <w:rPr>
          <w:sz w:val="29"/>
        </w:rPr>
        <w:t>our</w:t>
      </w:r>
      <w:r>
        <w:rPr>
          <w:spacing w:val="-4"/>
          <w:sz w:val="29"/>
        </w:rPr>
        <w:t xml:space="preserve"> </w:t>
      </w:r>
      <w:r>
        <w:rPr>
          <w:sz w:val="29"/>
        </w:rPr>
        <w:t>lecturers.</w:t>
      </w:r>
    </w:p>
    <w:p>
      <w:pPr>
        <w:spacing w:before="269" w:line="304" w:lineRule="auto"/>
        <w:ind w:left="781" w:right="702" w:firstLine="0"/>
        <w:jc w:val="left"/>
        <w:rPr>
          <w:sz w:val="29"/>
        </w:rPr>
      </w:pPr>
      <w:r>
        <w:rPr>
          <w:sz w:val="29"/>
        </w:rPr>
        <w:t>Finally we convoy our acknowledgement to all</w:t>
      </w:r>
      <w:r>
        <w:rPr>
          <w:spacing w:val="1"/>
          <w:sz w:val="29"/>
        </w:rPr>
        <w:t xml:space="preserve"> </w:t>
      </w:r>
      <w:r>
        <w:rPr>
          <w:sz w:val="29"/>
        </w:rPr>
        <w:t>our friends and family</w:t>
      </w:r>
      <w:r>
        <w:rPr>
          <w:spacing w:val="1"/>
          <w:sz w:val="29"/>
        </w:rPr>
        <w:t xml:space="preserve"> </w:t>
      </w:r>
      <w:r>
        <w:rPr>
          <w:sz w:val="29"/>
        </w:rPr>
        <w:t>members</w:t>
      </w:r>
      <w:r>
        <w:rPr>
          <w:spacing w:val="6"/>
          <w:sz w:val="29"/>
        </w:rPr>
        <w:t xml:space="preserve"> </w:t>
      </w:r>
      <w:r>
        <w:rPr>
          <w:sz w:val="29"/>
        </w:rPr>
        <w:t>who</w:t>
      </w:r>
      <w:r>
        <w:rPr>
          <w:spacing w:val="-19"/>
          <w:sz w:val="29"/>
        </w:rPr>
        <w:t xml:space="preserve"> </w:t>
      </w:r>
      <w:r>
        <w:rPr>
          <w:sz w:val="29"/>
        </w:rPr>
        <w:t>directly</w:t>
      </w:r>
      <w:r>
        <w:rPr>
          <w:spacing w:val="-1"/>
          <w:sz w:val="29"/>
        </w:rPr>
        <w:t xml:space="preserve"> </w:t>
      </w:r>
      <w:r>
        <w:rPr>
          <w:sz w:val="29"/>
        </w:rPr>
        <w:t>or</w:t>
      </w:r>
      <w:r>
        <w:rPr>
          <w:spacing w:val="-3"/>
          <w:sz w:val="29"/>
        </w:rPr>
        <w:t xml:space="preserve"> </w:t>
      </w:r>
      <w:r>
        <w:rPr>
          <w:sz w:val="29"/>
        </w:rPr>
        <w:t>indirectly</w:t>
      </w:r>
      <w:r>
        <w:rPr>
          <w:spacing w:val="-1"/>
          <w:sz w:val="29"/>
        </w:rPr>
        <w:t xml:space="preserve"> </w:t>
      </w:r>
      <w:r>
        <w:rPr>
          <w:sz w:val="29"/>
        </w:rPr>
        <w:t>associated with</w:t>
      </w:r>
      <w:r>
        <w:rPr>
          <w:spacing w:val="10"/>
          <w:sz w:val="29"/>
        </w:rPr>
        <w:t xml:space="preserve"> </w:t>
      </w:r>
      <w:r>
        <w:rPr>
          <w:sz w:val="29"/>
        </w:rPr>
        <w:t>us</w:t>
      </w:r>
      <w:r>
        <w:rPr>
          <w:spacing w:val="7"/>
          <w:sz w:val="29"/>
        </w:rPr>
        <w:t xml:space="preserve"> </w:t>
      </w:r>
      <w:r>
        <w:rPr>
          <w:sz w:val="29"/>
        </w:rPr>
        <w:t>in</w:t>
      </w:r>
      <w:r>
        <w:rPr>
          <w:spacing w:val="10"/>
          <w:sz w:val="29"/>
        </w:rPr>
        <w:t xml:space="preserve"> </w:t>
      </w:r>
      <w:r>
        <w:rPr>
          <w:sz w:val="29"/>
        </w:rPr>
        <w:t>the</w:t>
      </w:r>
      <w:r>
        <w:rPr>
          <w:spacing w:val="7"/>
          <w:sz w:val="29"/>
        </w:rPr>
        <w:t xml:space="preserve"> </w:t>
      </w:r>
      <w:r>
        <w:rPr>
          <w:sz w:val="29"/>
        </w:rPr>
        <w:t>successful</w:t>
      </w:r>
      <w:r>
        <w:rPr>
          <w:spacing w:val="-61"/>
          <w:sz w:val="29"/>
        </w:rPr>
        <w:t xml:space="preserve"> </w:t>
      </w:r>
      <w:r>
        <w:rPr>
          <w:sz w:val="29"/>
        </w:rPr>
        <w:t>completion</w:t>
      </w:r>
      <w:r>
        <w:rPr>
          <w:spacing w:val="-22"/>
          <w:sz w:val="29"/>
        </w:rPr>
        <w:t xml:space="preserve"> </w:t>
      </w:r>
      <w:r>
        <w:rPr>
          <w:sz w:val="29"/>
        </w:rPr>
        <w:t>of</w:t>
      </w:r>
      <w:r>
        <w:rPr>
          <w:spacing w:val="-14"/>
          <w:sz w:val="29"/>
        </w:rPr>
        <w:t xml:space="preserve"> </w:t>
      </w:r>
      <w:r>
        <w:rPr>
          <w:sz w:val="29"/>
        </w:rPr>
        <w:t>the</w:t>
      </w:r>
      <w:r>
        <w:rPr>
          <w:spacing w:val="-8"/>
          <w:sz w:val="29"/>
        </w:rPr>
        <w:t xml:space="preserve"> </w:t>
      </w:r>
      <w:r>
        <w:rPr>
          <w:sz w:val="29"/>
        </w:rPr>
        <w:t>project</w:t>
      </w:r>
      <w:r>
        <w:rPr>
          <w:spacing w:val="-6"/>
          <w:sz w:val="29"/>
        </w:rPr>
        <w:t xml:space="preserve"> </w:t>
      </w:r>
      <w:r>
        <w:rPr>
          <w:sz w:val="29"/>
        </w:rPr>
        <w:t>.We</w:t>
      </w:r>
      <w:r>
        <w:rPr>
          <w:spacing w:val="-8"/>
          <w:sz w:val="29"/>
        </w:rPr>
        <w:t xml:space="preserve"> </w:t>
      </w:r>
      <w:r>
        <w:rPr>
          <w:sz w:val="29"/>
        </w:rPr>
        <w:t>thank</w:t>
      </w:r>
      <w:r>
        <w:rPr>
          <w:spacing w:val="-14"/>
          <w:sz w:val="29"/>
        </w:rPr>
        <w:t xml:space="preserve"> </w:t>
      </w:r>
      <w:r>
        <w:rPr>
          <w:sz w:val="29"/>
        </w:rPr>
        <w:t>one</w:t>
      </w:r>
      <w:r>
        <w:rPr>
          <w:spacing w:val="-25"/>
          <w:sz w:val="29"/>
        </w:rPr>
        <w:t xml:space="preserve"> </w:t>
      </w:r>
      <w:r>
        <w:rPr>
          <w:sz w:val="29"/>
        </w:rPr>
        <w:t>and</w:t>
      </w:r>
      <w:r>
        <w:rPr>
          <w:spacing w:val="-13"/>
          <w:sz w:val="29"/>
        </w:rPr>
        <w:t xml:space="preserve"> </w:t>
      </w:r>
      <w:r>
        <w:rPr>
          <w:sz w:val="29"/>
        </w:rPr>
        <w:t>all.</w:t>
      </w:r>
    </w:p>
    <w:p>
      <w:pPr>
        <w:spacing w:after="0" w:line="304" w:lineRule="auto"/>
        <w:jc w:val="left"/>
        <w:rPr>
          <w:sz w:val="29"/>
        </w:rPr>
        <w:sectPr>
          <w:pgSz w:w="11910" w:h="16840"/>
          <w:pgMar w:top="1360" w:right="740" w:bottom="940" w:left="660" w:header="0" w:footer="757" w:gutter="0"/>
        </w:sectPr>
      </w:pPr>
    </w:p>
    <w:p>
      <w:pPr>
        <w:spacing w:before="73"/>
        <w:ind w:left="2974" w:right="2606" w:firstLine="0"/>
        <w:jc w:val="center"/>
        <w:rPr>
          <w:sz w:val="40"/>
        </w:rPr>
      </w:pPr>
      <w:r>
        <w:rPr>
          <w:color w:val="4471C4"/>
          <w:w w:val="110"/>
          <w:sz w:val="40"/>
        </w:rPr>
        <w:t>TABLE</w:t>
      </w:r>
      <w:r>
        <w:rPr>
          <w:color w:val="4471C4"/>
          <w:spacing w:val="51"/>
          <w:w w:val="110"/>
          <w:sz w:val="40"/>
        </w:rPr>
        <w:t xml:space="preserve"> </w:t>
      </w:r>
      <w:r>
        <w:rPr>
          <w:color w:val="4471C4"/>
          <w:w w:val="110"/>
          <w:sz w:val="40"/>
        </w:rPr>
        <w:t>OF</w:t>
      </w:r>
      <w:r>
        <w:rPr>
          <w:color w:val="4471C4"/>
          <w:spacing w:val="21"/>
          <w:w w:val="110"/>
          <w:sz w:val="40"/>
        </w:rPr>
        <w:t xml:space="preserve"> </w:t>
      </w:r>
      <w:r>
        <w:rPr>
          <w:color w:val="4471C4"/>
          <w:w w:val="110"/>
          <w:sz w:val="40"/>
        </w:rPr>
        <w:t>CONTENTS</w:t>
      </w:r>
    </w:p>
    <w:sdt>
      <w:sdtPr>
        <w:id w:val="0"/>
        <w:docPartObj>
          <w:docPartGallery w:val="Table of Contents"/>
          <w:docPartUnique/>
        </w:docPartObj>
      </w:sdtPr>
      <w:sdtContent>
        <w:p>
          <w:pPr>
            <w:pStyle w:val="11"/>
            <w:numPr>
              <w:ilvl w:val="0"/>
              <w:numId w:val="2"/>
            </w:numPr>
            <w:tabs>
              <w:tab w:val="left" w:pos="910"/>
              <w:tab w:val="left" w:leader="dot" w:pos="10009"/>
            </w:tabs>
            <w:spacing w:before="645" w:after="0" w:line="240" w:lineRule="auto"/>
            <w:ind w:left="910" w:right="0" w:hanging="240"/>
            <w:jc w:val="left"/>
          </w:pPr>
          <w:r>
            <w:rPr>
              <w:w w:val="105"/>
            </w:rPr>
            <w:t>Certificate</w:t>
          </w:r>
          <w:r>
            <w:rPr>
              <w:w w:val="105"/>
            </w:rPr>
            <w:tab/>
          </w:r>
          <w:r>
            <w:rPr>
              <w:w w:val="105"/>
            </w:rPr>
            <w:t>II</w:t>
          </w:r>
        </w:p>
        <w:p>
          <w:pPr>
            <w:pStyle w:val="10"/>
            <w:numPr>
              <w:ilvl w:val="0"/>
              <w:numId w:val="2"/>
            </w:numPr>
            <w:tabs>
              <w:tab w:val="left" w:pos="942"/>
              <w:tab w:val="left" w:leader="dot" w:pos="10009"/>
            </w:tabs>
            <w:spacing w:before="92" w:after="0" w:line="240" w:lineRule="auto"/>
            <w:ind w:left="941" w:right="0" w:hanging="337"/>
            <w:jc w:val="left"/>
          </w:pPr>
          <w:r>
            <w:rPr>
              <w:w w:val="105"/>
            </w:rPr>
            <w:t>Acknowledgement</w:t>
          </w:r>
          <w:r>
            <w:rPr>
              <w:w w:val="105"/>
            </w:rPr>
            <w:tab/>
          </w:r>
          <w:r>
            <w:rPr>
              <w:w w:val="105"/>
            </w:rPr>
            <w:t>III</w:t>
          </w:r>
        </w:p>
        <w:p>
          <w:pPr>
            <w:pStyle w:val="11"/>
            <w:ind w:firstLine="0"/>
          </w:pPr>
          <w:r>
            <w:fldChar w:fldCharType="begin"/>
          </w:r>
          <w:r>
            <w:instrText xml:space="preserve"> HYPERLINK \l "_TOC_250013" </w:instrText>
          </w:r>
          <w:r>
            <w:fldChar w:fldCharType="separate"/>
          </w:r>
          <w:r>
            <w:rPr>
              <w:spacing w:val="-1"/>
              <w:w w:val="115"/>
            </w:rPr>
            <w:t>1.</w:t>
          </w:r>
          <w:r>
            <w:rPr>
              <w:spacing w:val="8"/>
              <w:w w:val="115"/>
            </w:rPr>
            <w:t xml:space="preserve"> </w:t>
          </w:r>
          <w:r>
            <w:rPr>
              <w:spacing w:val="-1"/>
              <w:w w:val="115"/>
            </w:rPr>
            <w:t>SYSTEM</w:t>
          </w:r>
          <w:r>
            <w:rPr>
              <w:spacing w:val="-19"/>
              <w:w w:val="115"/>
            </w:rPr>
            <w:t xml:space="preserve"> </w:t>
          </w:r>
          <w:r>
            <w:rPr>
              <w:spacing w:val="-1"/>
              <w:w w:val="115"/>
            </w:rPr>
            <w:t>OVERVIEW</w:t>
          </w:r>
          <w:r>
            <w:rPr>
              <w:spacing w:val="-18"/>
              <w:w w:val="115"/>
            </w:rPr>
            <w:t xml:space="preserve"> </w:t>
          </w:r>
          <w:r>
            <w:rPr>
              <w:spacing w:val="-1"/>
              <w:w w:val="115"/>
            </w:rPr>
            <w:t>.............................................................................................</w:t>
          </w:r>
          <w:r>
            <w:rPr>
              <w:spacing w:val="-1"/>
              <w:w w:val="115"/>
            </w:rPr>
            <w:fldChar w:fldCharType="end"/>
          </w:r>
        </w:p>
        <w:p>
          <w:pPr>
            <w:pStyle w:val="12"/>
            <w:numPr>
              <w:ilvl w:val="1"/>
              <w:numId w:val="3"/>
            </w:numPr>
            <w:tabs>
              <w:tab w:val="left" w:pos="1919"/>
              <w:tab w:val="left" w:leader="dot" w:pos="10201"/>
            </w:tabs>
            <w:spacing w:before="92" w:after="0" w:line="240" w:lineRule="auto"/>
            <w:ind w:left="1918" w:right="0" w:hanging="416"/>
            <w:jc w:val="left"/>
          </w:pPr>
          <w:r>
            <w:fldChar w:fldCharType="begin"/>
          </w:r>
          <w:r>
            <w:instrText xml:space="preserve"> HYPERLINK \l "_TOC_250012" </w:instrText>
          </w:r>
          <w:r>
            <w:fldChar w:fldCharType="separate"/>
          </w:r>
          <w:r>
            <w:t>Current</w:t>
          </w:r>
          <w:r>
            <w:rPr>
              <w:spacing w:val="30"/>
            </w:rPr>
            <w:t xml:space="preserve"> </w:t>
          </w:r>
          <w:r>
            <w:t>system</w:t>
          </w:r>
          <w:r>
            <w:tab/>
          </w:r>
          <w:r>
            <w:t>1</w:t>
          </w:r>
          <w:r>
            <w:fldChar w:fldCharType="end"/>
          </w:r>
        </w:p>
        <w:p>
          <w:pPr>
            <w:pStyle w:val="12"/>
            <w:numPr>
              <w:ilvl w:val="1"/>
              <w:numId w:val="3"/>
            </w:numPr>
            <w:tabs>
              <w:tab w:val="left" w:pos="1919"/>
              <w:tab w:val="left" w:leader="dot" w:pos="10168"/>
            </w:tabs>
            <w:spacing w:before="109" w:after="0" w:line="240" w:lineRule="auto"/>
            <w:ind w:left="1918" w:right="0" w:hanging="416"/>
            <w:jc w:val="left"/>
          </w:pPr>
          <w:r>
            <w:t>Objectives</w:t>
          </w:r>
          <w:r>
            <w:rPr>
              <w:spacing w:val="13"/>
            </w:rPr>
            <w:t xml:space="preserve"> </w:t>
          </w:r>
          <w:r>
            <w:t>of</w:t>
          </w:r>
          <w:r>
            <w:rPr>
              <w:spacing w:val="7"/>
            </w:rPr>
            <w:t xml:space="preserve"> </w:t>
          </w:r>
          <w:r>
            <w:t>the</w:t>
          </w:r>
          <w:r>
            <w:rPr>
              <w:spacing w:val="14"/>
            </w:rPr>
            <w:t xml:space="preserve"> </w:t>
          </w:r>
          <w:r>
            <w:t>Proposed</w:t>
          </w:r>
          <w:r>
            <w:rPr>
              <w:spacing w:val="7"/>
            </w:rPr>
            <w:t xml:space="preserve"> </w:t>
          </w:r>
          <w:r>
            <w:t>System</w:t>
          </w:r>
          <w:r>
            <w:tab/>
          </w:r>
          <w:r>
            <w:t>1</w:t>
          </w:r>
        </w:p>
        <w:p>
          <w:pPr>
            <w:pStyle w:val="12"/>
            <w:numPr>
              <w:ilvl w:val="1"/>
              <w:numId w:val="3"/>
            </w:numPr>
            <w:tabs>
              <w:tab w:val="left" w:pos="1919"/>
              <w:tab w:val="left" w:leader="dot" w:pos="10169"/>
            </w:tabs>
            <w:spacing w:before="92" w:after="0" w:line="240" w:lineRule="auto"/>
            <w:ind w:left="1918" w:right="0" w:hanging="416"/>
            <w:jc w:val="left"/>
          </w:pPr>
          <w:r>
            <w:t>Advantages</w:t>
          </w:r>
          <w:r>
            <w:rPr>
              <w:spacing w:val="-6"/>
            </w:rPr>
            <w:t xml:space="preserve"> </w:t>
          </w:r>
          <w:r>
            <w:t>of</w:t>
          </w:r>
          <w:r>
            <w:rPr>
              <w:spacing w:val="10"/>
            </w:rPr>
            <w:t xml:space="preserve"> </w:t>
          </w:r>
          <w:r>
            <w:t>the</w:t>
          </w:r>
          <w:r>
            <w:rPr>
              <w:spacing w:val="18"/>
            </w:rPr>
            <w:t xml:space="preserve"> </w:t>
          </w:r>
          <w:r>
            <w:t>Proposed</w:t>
          </w:r>
          <w:r>
            <w:rPr>
              <w:spacing w:val="10"/>
            </w:rPr>
            <w:t xml:space="preserve"> </w:t>
          </w:r>
          <w:r>
            <w:t>system</w:t>
          </w:r>
          <w:r>
            <w:rPr>
              <w:spacing w:val="-11"/>
            </w:rPr>
            <w:t xml:space="preserve"> </w:t>
          </w:r>
          <w:r>
            <w:t>(over</w:t>
          </w:r>
          <w:r>
            <w:rPr>
              <w:spacing w:val="7"/>
            </w:rPr>
            <w:t xml:space="preserve"> </w:t>
          </w:r>
          <w:r>
            <w:t>current).</w:t>
          </w:r>
          <w:r>
            <w:tab/>
          </w:r>
          <w:r>
            <w:t>1</w:t>
          </w:r>
        </w:p>
        <w:p>
          <w:pPr>
            <w:pStyle w:val="12"/>
            <w:numPr>
              <w:ilvl w:val="1"/>
              <w:numId w:val="3"/>
            </w:numPr>
            <w:tabs>
              <w:tab w:val="left" w:pos="1919"/>
              <w:tab w:val="left" w:leader="dot" w:pos="10200"/>
            </w:tabs>
            <w:spacing w:before="92" w:after="0" w:line="240" w:lineRule="auto"/>
            <w:ind w:left="1918" w:right="0" w:hanging="416"/>
            <w:jc w:val="left"/>
          </w:pPr>
          <w:r>
            <w:fldChar w:fldCharType="begin"/>
          </w:r>
          <w:r>
            <w:instrText xml:space="preserve"> HYPERLINK \l "_TOC_250009" </w:instrText>
          </w:r>
          <w:r>
            <w:fldChar w:fldCharType="separate"/>
          </w:r>
          <w:r>
            <w:t>Entities</w:t>
          </w:r>
          <w:r>
            <w:tab/>
          </w:r>
          <w:r>
            <w:t>2</w:t>
          </w:r>
          <w:r>
            <w:fldChar w:fldCharType="end"/>
          </w:r>
        </w:p>
        <w:p>
          <w:pPr>
            <w:pStyle w:val="12"/>
            <w:numPr>
              <w:ilvl w:val="1"/>
              <w:numId w:val="3"/>
            </w:numPr>
            <w:tabs>
              <w:tab w:val="left" w:pos="1919"/>
              <w:tab w:val="left" w:leader="dot" w:pos="10170"/>
            </w:tabs>
            <w:spacing w:before="109" w:after="0" w:line="240" w:lineRule="auto"/>
            <w:ind w:left="1918" w:right="0" w:hanging="416"/>
            <w:jc w:val="left"/>
          </w:pPr>
          <w:r>
            <w:fldChar w:fldCharType="begin"/>
          </w:r>
          <w:r>
            <w:instrText xml:space="preserve"> HYPERLINK \l "_TOC_250008" </w:instrText>
          </w:r>
          <w:r>
            <w:fldChar w:fldCharType="separate"/>
          </w:r>
          <w:r>
            <w:t>User</w:t>
          </w:r>
          <w:r>
            <w:rPr>
              <w:spacing w:val="28"/>
            </w:rPr>
            <w:t xml:space="preserve"> </w:t>
          </w:r>
          <w:r>
            <w:t>Roles</w:t>
          </w:r>
          <w:r>
            <w:tab/>
          </w:r>
          <w:r>
            <w:t>3</w:t>
          </w:r>
          <w:r>
            <w:fldChar w:fldCharType="end"/>
          </w:r>
        </w:p>
        <w:p>
          <w:pPr>
            <w:pStyle w:val="12"/>
            <w:numPr>
              <w:ilvl w:val="1"/>
              <w:numId w:val="3"/>
            </w:numPr>
            <w:tabs>
              <w:tab w:val="left" w:pos="1999"/>
              <w:tab w:val="left" w:leader="dot" w:pos="10167"/>
            </w:tabs>
            <w:spacing w:before="92" w:after="0" w:line="240" w:lineRule="auto"/>
            <w:ind w:left="1998" w:right="0" w:hanging="496"/>
            <w:jc w:val="left"/>
          </w:pPr>
          <w:r>
            <w:fldChar w:fldCharType="begin"/>
          </w:r>
          <w:r>
            <w:instrText xml:space="preserve"> HYPERLINK \l "_TOC_250007" </w:instrText>
          </w:r>
          <w:r>
            <w:fldChar w:fldCharType="separate"/>
          </w:r>
          <w:r>
            <w:t>Role</w:t>
          </w:r>
          <w:r>
            <w:rPr>
              <w:spacing w:val="18"/>
            </w:rPr>
            <w:t xml:space="preserve"> </w:t>
          </w:r>
          <w:r>
            <w:t>Wise</w:t>
          </w:r>
          <w:r>
            <w:rPr>
              <w:spacing w:val="18"/>
            </w:rPr>
            <w:t xml:space="preserve"> </w:t>
          </w:r>
          <w:r>
            <w:t>Requirement</w:t>
          </w:r>
          <w:r>
            <w:rPr>
              <w:spacing w:val="13"/>
            </w:rPr>
            <w:t xml:space="preserve"> </w:t>
          </w:r>
          <w:r>
            <w:t>Listing</w:t>
          </w:r>
          <w:r>
            <w:tab/>
          </w:r>
          <w:r>
            <w:t>3</w:t>
          </w:r>
          <w:r>
            <w:fldChar w:fldCharType="end"/>
          </w:r>
        </w:p>
        <w:p>
          <w:pPr>
            <w:pStyle w:val="10"/>
            <w:numPr>
              <w:ilvl w:val="0"/>
              <w:numId w:val="4"/>
            </w:numPr>
            <w:tabs>
              <w:tab w:val="left" w:pos="878"/>
              <w:tab w:val="left" w:leader="dot" w:pos="10138"/>
            </w:tabs>
            <w:spacing w:before="92" w:after="0" w:line="240" w:lineRule="auto"/>
            <w:ind w:left="877" w:right="0" w:hanging="289"/>
            <w:jc w:val="left"/>
          </w:pPr>
          <w:r>
            <w:fldChar w:fldCharType="begin"/>
          </w:r>
          <w:r>
            <w:instrText xml:space="preserve"> HYPERLINK \l "_TOC_250006" </w:instrText>
          </w:r>
          <w:r>
            <w:fldChar w:fldCharType="separate"/>
          </w:r>
          <w:r>
            <w:rPr>
              <w:w w:val="105"/>
            </w:rPr>
            <w:t xml:space="preserve">E-R </w:t>
          </w:r>
          <w:r>
            <w:rPr>
              <w:spacing w:val="63"/>
              <w:w w:val="105"/>
            </w:rPr>
            <w:t xml:space="preserve"> </w:t>
          </w:r>
          <w:r>
            <w:rPr>
              <w:w w:val="105"/>
            </w:rPr>
            <w:t>DIAGRAM.</w:t>
          </w:r>
          <w:r>
            <w:rPr>
              <w:w w:val="105"/>
            </w:rPr>
            <w:tab/>
          </w:r>
          <w:r>
            <w:rPr>
              <w:w w:val="105"/>
            </w:rPr>
            <w:t>4</w:t>
          </w:r>
          <w:r>
            <w:rPr>
              <w:w w:val="105"/>
            </w:rPr>
            <w:fldChar w:fldCharType="end"/>
          </w:r>
        </w:p>
        <w:p>
          <w:pPr>
            <w:pStyle w:val="10"/>
            <w:numPr>
              <w:ilvl w:val="0"/>
              <w:numId w:val="4"/>
            </w:numPr>
            <w:tabs>
              <w:tab w:val="left" w:pos="878"/>
              <w:tab w:val="left" w:leader="dot" w:pos="10154"/>
            </w:tabs>
            <w:spacing w:before="93" w:after="0" w:line="240" w:lineRule="auto"/>
            <w:ind w:left="877" w:right="0" w:hanging="289"/>
            <w:jc w:val="left"/>
          </w:pPr>
          <w:r>
            <w:rPr>
              <w:w w:val="110"/>
            </w:rPr>
            <w:t xml:space="preserve">DATA </w:t>
          </w:r>
          <w:r>
            <w:rPr>
              <w:spacing w:val="14"/>
              <w:w w:val="110"/>
            </w:rPr>
            <w:t xml:space="preserve"> </w:t>
          </w:r>
          <w:r>
            <w:rPr>
              <w:w w:val="110"/>
            </w:rPr>
            <w:t>DICTIONARY.</w:t>
          </w:r>
          <w:r>
            <w:rPr>
              <w:w w:val="110"/>
            </w:rPr>
            <w:tab/>
          </w:r>
          <w:r>
            <w:rPr>
              <w:w w:val="110"/>
            </w:rPr>
            <w:t>5</w:t>
          </w:r>
        </w:p>
        <w:p>
          <w:pPr>
            <w:pStyle w:val="10"/>
            <w:numPr>
              <w:ilvl w:val="0"/>
              <w:numId w:val="4"/>
            </w:numPr>
            <w:tabs>
              <w:tab w:val="left" w:pos="878"/>
              <w:tab w:val="left" w:leader="dot" w:pos="10154"/>
            </w:tabs>
            <w:spacing w:before="92" w:after="0" w:line="240" w:lineRule="auto"/>
            <w:ind w:left="877" w:right="0" w:hanging="289"/>
            <w:jc w:val="left"/>
          </w:pPr>
          <w:r>
            <w:fldChar w:fldCharType="begin"/>
          </w:r>
          <w:r>
            <w:instrText xml:space="preserve"> HYPERLINK \l "_TOC_250005" </w:instrText>
          </w:r>
          <w:r>
            <w:fldChar w:fldCharType="separate"/>
          </w:r>
          <w:r>
            <w:rPr>
              <w:w w:val="110"/>
            </w:rPr>
            <w:t xml:space="preserve">SCHEMA </w:t>
          </w:r>
          <w:r>
            <w:rPr>
              <w:spacing w:val="47"/>
              <w:w w:val="110"/>
            </w:rPr>
            <w:t xml:space="preserve"> </w:t>
          </w:r>
          <w:r>
            <w:rPr>
              <w:w w:val="110"/>
            </w:rPr>
            <w:t>DIAGRAM</w:t>
          </w:r>
          <w:r>
            <w:rPr>
              <w:w w:val="110"/>
            </w:rPr>
            <w:tab/>
          </w:r>
          <w:r>
            <w:rPr>
              <w:w w:val="110"/>
            </w:rPr>
            <w:t>8</w:t>
          </w:r>
          <w:r>
            <w:rPr>
              <w:w w:val="110"/>
            </w:rPr>
            <w:fldChar w:fldCharType="end"/>
          </w:r>
        </w:p>
        <w:p>
          <w:pPr>
            <w:pStyle w:val="10"/>
            <w:spacing w:before="93"/>
            <w:ind w:left="605" w:firstLine="0"/>
          </w:pPr>
          <w:r>
            <w:rPr>
              <w:spacing w:val="-1"/>
              <w:w w:val="115"/>
            </w:rPr>
            <w:t>5. DATABASE</w:t>
          </w:r>
          <w:r>
            <w:rPr>
              <w:spacing w:val="-25"/>
              <w:w w:val="115"/>
            </w:rPr>
            <w:t xml:space="preserve"> </w:t>
          </w:r>
          <w:r>
            <w:rPr>
              <w:spacing w:val="-1"/>
              <w:w w:val="115"/>
            </w:rPr>
            <w:t>IMPLEMENTION..............................................................................</w:t>
          </w:r>
        </w:p>
        <w:p>
          <w:pPr>
            <w:pStyle w:val="12"/>
            <w:numPr>
              <w:ilvl w:val="1"/>
              <w:numId w:val="5"/>
            </w:numPr>
            <w:tabs>
              <w:tab w:val="left" w:pos="1919"/>
              <w:tab w:val="left" w:leader="dot" w:pos="10186"/>
            </w:tabs>
            <w:spacing w:before="108" w:after="0" w:line="240" w:lineRule="auto"/>
            <w:ind w:left="1918" w:right="0" w:hanging="416"/>
            <w:jc w:val="left"/>
          </w:pPr>
          <w:r>
            <w:fldChar w:fldCharType="begin"/>
          </w:r>
          <w:r>
            <w:instrText xml:space="preserve"> HYPERLINK \l "_TOC_250004" </w:instrText>
          </w:r>
          <w:r>
            <w:fldChar w:fldCharType="separate"/>
          </w:r>
          <w:r>
            <w:t>Create</w:t>
          </w:r>
          <w:r>
            <w:rPr>
              <w:spacing w:val="48"/>
            </w:rPr>
            <w:t xml:space="preserve"> </w:t>
          </w:r>
          <w:r>
            <w:t>Schema</w:t>
          </w:r>
          <w:r>
            <w:tab/>
          </w:r>
          <w:r>
            <w:t>9</w:t>
          </w:r>
          <w:r>
            <w:fldChar w:fldCharType="end"/>
          </w:r>
        </w:p>
        <w:p>
          <w:pPr>
            <w:pStyle w:val="12"/>
            <w:numPr>
              <w:ilvl w:val="1"/>
              <w:numId w:val="5"/>
            </w:numPr>
            <w:tabs>
              <w:tab w:val="left" w:pos="1919"/>
              <w:tab w:val="left" w:leader="dot" w:pos="10020"/>
            </w:tabs>
            <w:spacing w:before="93" w:after="0" w:line="240" w:lineRule="auto"/>
            <w:ind w:left="1918" w:right="0" w:hanging="416"/>
            <w:jc w:val="left"/>
          </w:pPr>
          <w:r>
            <w:t>Insert</w:t>
          </w:r>
          <w:r>
            <w:rPr>
              <w:spacing w:val="14"/>
            </w:rPr>
            <w:t xml:space="preserve"> </w:t>
          </w:r>
          <w:r>
            <w:t>Data</w:t>
          </w:r>
          <w:r>
            <w:rPr>
              <w:spacing w:val="18"/>
            </w:rPr>
            <w:t xml:space="preserve"> </w:t>
          </w:r>
          <w:r>
            <w:t>values</w:t>
          </w:r>
          <w:r>
            <w:tab/>
          </w:r>
          <w:r>
            <w:t>14</w:t>
          </w:r>
        </w:p>
        <w:p>
          <w:pPr>
            <w:pStyle w:val="12"/>
            <w:numPr>
              <w:ilvl w:val="1"/>
              <w:numId w:val="5"/>
            </w:numPr>
            <w:tabs>
              <w:tab w:val="left" w:pos="1919"/>
              <w:tab w:val="left" w:leader="dot" w:pos="10058"/>
            </w:tabs>
            <w:spacing w:before="92" w:after="0" w:line="304" w:lineRule="auto"/>
            <w:ind w:left="1935" w:right="155" w:hanging="433"/>
            <w:jc w:val="left"/>
          </w:pPr>
          <w:r>
            <w:t>Queries (Based on</w:t>
          </w:r>
          <w:r>
            <w:rPr>
              <w:spacing w:val="1"/>
            </w:rPr>
            <w:t xml:space="preserve"> </w:t>
          </w:r>
          <w:r>
            <w:t>functions, group by,</w:t>
          </w:r>
          <w:r>
            <w:rPr>
              <w:spacing w:val="63"/>
            </w:rPr>
            <w:t xml:space="preserve"> </w:t>
          </w:r>
          <w:r>
            <w:t>having, joins,</w:t>
          </w:r>
          <w:r>
            <w:rPr>
              <w:spacing w:val="64"/>
            </w:rPr>
            <w:t xml:space="preserve"> </w:t>
          </w:r>
          <w:r>
            <w:t>sub query</w:t>
          </w:r>
          <w:r>
            <w:rPr>
              <w:spacing w:val="1"/>
            </w:rPr>
            <w:t xml:space="preserve"> </w:t>
          </w:r>
          <w:r>
            <w:rPr>
              <w:w w:val="105"/>
            </w:rPr>
            <w:t>etc.)</w:t>
          </w:r>
          <w:r>
            <w:rPr>
              <w:w w:val="105"/>
            </w:rPr>
            <w:tab/>
          </w:r>
          <w:r>
            <w:rPr>
              <w:spacing w:val="-9"/>
              <w:w w:val="95"/>
            </w:rPr>
            <w:t>21</w:t>
          </w:r>
        </w:p>
        <w:p>
          <w:pPr>
            <w:pStyle w:val="12"/>
            <w:numPr>
              <w:ilvl w:val="1"/>
              <w:numId w:val="5"/>
            </w:numPr>
            <w:tabs>
              <w:tab w:val="left" w:pos="1919"/>
              <w:tab w:val="left" w:leader="dot" w:pos="10058"/>
            </w:tabs>
            <w:spacing w:before="1" w:after="0" w:line="240" w:lineRule="auto"/>
            <w:ind w:left="1918" w:right="0" w:hanging="416"/>
            <w:jc w:val="left"/>
          </w:pPr>
          <w:r>
            <w:rPr>
              <w:spacing w:val="-2"/>
              <w:w w:val="105"/>
            </w:rPr>
            <w:t>PL/SQL</w:t>
          </w:r>
          <w:r>
            <w:rPr>
              <w:spacing w:val="-20"/>
              <w:w w:val="105"/>
            </w:rPr>
            <w:t xml:space="preserve"> </w:t>
          </w:r>
          <w:r>
            <w:rPr>
              <w:spacing w:val="-2"/>
              <w:w w:val="105"/>
            </w:rPr>
            <w:t>Blocks</w:t>
          </w:r>
          <w:r>
            <w:rPr>
              <w:spacing w:val="-15"/>
              <w:w w:val="105"/>
            </w:rPr>
            <w:t xml:space="preserve"> </w:t>
          </w:r>
          <w:r>
            <w:rPr>
              <w:spacing w:val="-1"/>
              <w:w w:val="105"/>
            </w:rPr>
            <w:tab/>
          </w:r>
          <w:r>
            <w:rPr>
              <w:w w:val="105"/>
            </w:rPr>
            <w:t>25</w:t>
          </w:r>
        </w:p>
        <w:p>
          <w:pPr>
            <w:pStyle w:val="12"/>
            <w:numPr>
              <w:ilvl w:val="1"/>
              <w:numId w:val="5"/>
            </w:numPr>
            <w:tabs>
              <w:tab w:val="left" w:pos="1919"/>
              <w:tab w:val="left" w:leader="dot" w:pos="10055"/>
            </w:tabs>
            <w:spacing w:before="109" w:after="0" w:line="240" w:lineRule="auto"/>
            <w:ind w:left="1918" w:right="0" w:hanging="416"/>
            <w:jc w:val="left"/>
          </w:pPr>
          <w:r>
            <w:fldChar w:fldCharType="begin"/>
          </w:r>
          <w:r>
            <w:instrText xml:space="preserve"> HYPERLINK \l "_TOC_250003" </w:instrText>
          </w:r>
          <w:r>
            <w:fldChar w:fldCharType="separate"/>
          </w:r>
          <w:r>
            <w:t>Functions</w:t>
          </w:r>
          <w:r>
            <w:tab/>
          </w:r>
          <w:r>
            <w:t>27</w:t>
          </w:r>
          <w:r>
            <w:fldChar w:fldCharType="end"/>
          </w:r>
        </w:p>
        <w:p>
          <w:pPr>
            <w:pStyle w:val="12"/>
            <w:numPr>
              <w:ilvl w:val="1"/>
              <w:numId w:val="5"/>
            </w:numPr>
            <w:tabs>
              <w:tab w:val="left" w:pos="1919"/>
              <w:tab w:val="left" w:leader="dot" w:pos="10089"/>
            </w:tabs>
            <w:spacing w:before="93" w:after="0" w:line="240" w:lineRule="auto"/>
            <w:ind w:left="1918" w:right="0" w:hanging="416"/>
            <w:jc w:val="left"/>
          </w:pPr>
          <w:r>
            <w:fldChar w:fldCharType="begin"/>
          </w:r>
          <w:r>
            <w:instrText xml:space="preserve"> HYPERLINK \l "_TOC_250002" </w:instrText>
          </w:r>
          <w:r>
            <w:fldChar w:fldCharType="separate"/>
          </w:r>
          <w:r>
            <w:t>Triggers</w:t>
          </w:r>
          <w:r>
            <w:tab/>
          </w:r>
          <w:r>
            <w:t>28</w:t>
          </w:r>
          <w:r>
            <w:fldChar w:fldCharType="end"/>
          </w:r>
        </w:p>
        <w:p>
          <w:pPr>
            <w:pStyle w:val="12"/>
            <w:numPr>
              <w:ilvl w:val="1"/>
              <w:numId w:val="5"/>
            </w:numPr>
            <w:tabs>
              <w:tab w:val="left" w:pos="1919"/>
              <w:tab w:val="left" w:leader="dot" w:pos="10105"/>
            </w:tabs>
            <w:spacing w:before="91" w:after="0" w:line="240" w:lineRule="auto"/>
            <w:ind w:left="1918" w:right="0" w:hanging="416"/>
            <w:jc w:val="left"/>
          </w:pPr>
          <w:r>
            <w:t>Cursors</w:t>
          </w:r>
          <w:r>
            <w:tab/>
          </w:r>
          <w:r>
            <w:t>33</w:t>
          </w:r>
        </w:p>
        <w:p>
          <w:pPr>
            <w:pStyle w:val="12"/>
            <w:numPr>
              <w:ilvl w:val="1"/>
              <w:numId w:val="5"/>
            </w:numPr>
            <w:tabs>
              <w:tab w:val="left" w:pos="1920"/>
              <w:tab w:val="left" w:leader="dot" w:pos="10105"/>
            </w:tabs>
            <w:spacing w:before="93" w:after="0" w:line="240" w:lineRule="auto"/>
            <w:ind w:left="1919" w:right="0" w:hanging="417"/>
            <w:jc w:val="left"/>
          </w:pPr>
          <w:r>
            <w:fldChar w:fldCharType="begin"/>
          </w:r>
          <w:r>
            <w:instrText xml:space="preserve"> HYPERLINK \l "_TOC_250001" </w:instrText>
          </w:r>
          <w:r>
            <w:fldChar w:fldCharType="separate"/>
          </w:r>
          <w:r>
            <w:t>Views</w:t>
          </w:r>
          <w:r>
            <w:tab/>
          </w:r>
          <w:r>
            <w:t>35</w:t>
          </w:r>
          <w:r>
            <w:fldChar w:fldCharType="end"/>
          </w:r>
        </w:p>
        <w:p>
          <w:pPr>
            <w:pStyle w:val="10"/>
            <w:numPr>
              <w:ilvl w:val="0"/>
              <w:numId w:val="6"/>
            </w:numPr>
            <w:tabs>
              <w:tab w:val="left" w:pos="830"/>
              <w:tab w:val="left" w:leader="dot" w:pos="10058"/>
            </w:tabs>
            <w:spacing w:before="92" w:after="0" w:line="240" w:lineRule="auto"/>
            <w:ind w:left="829" w:right="0" w:hanging="289"/>
            <w:jc w:val="left"/>
          </w:pPr>
          <w:r>
            <w:rPr>
              <w:w w:val="110"/>
            </w:rPr>
            <w:t>FUTURE</w:t>
          </w:r>
          <w:r>
            <w:rPr>
              <w:spacing w:val="-13"/>
              <w:w w:val="110"/>
            </w:rPr>
            <w:t xml:space="preserve"> </w:t>
          </w:r>
          <w:r>
            <w:rPr>
              <w:w w:val="110"/>
            </w:rPr>
            <w:t>ENHANCEMENTS</w:t>
          </w:r>
          <w:r>
            <w:rPr>
              <w:spacing w:val="-21"/>
              <w:w w:val="110"/>
            </w:rPr>
            <w:t xml:space="preserve"> </w:t>
          </w:r>
          <w:r>
            <w:rPr>
              <w:w w:val="110"/>
            </w:rPr>
            <w:t>OF</w:t>
          </w:r>
          <w:r>
            <w:rPr>
              <w:spacing w:val="-14"/>
              <w:w w:val="110"/>
            </w:rPr>
            <w:t xml:space="preserve"> </w:t>
          </w:r>
          <w:r>
            <w:rPr>
              <w:w w:val="110"/>
            </w:rPr>
            <w:t>THE</w:t>
          </w:r>
          <w:r>
            <w:rPr>
              <w:spacing w:val="-12"/>
              <w:w w:val="110"/>
            </w:rPr>
            <w:t xml:space="preserve"> </w:t>
          </w:r>
          <w:r>
            <w:rPr>
              <w:w w:val="110"/>
            </w:rPr>
            <w:t>SYSTEM.</w:t>
          </w:r>
          <w:r>
            <w:rPr>
              <w:w w:val="110"/>
            </w:rPr>
            <w:tab/>
          </w:r>
          <w:r>
            <w:rPr>
              <w:w w:val="110"/>
            </w:rPr>
            <w:t>36</w:t>
          </w:r>
        </w:p>
        <w:p>
          <w:pPr>
            <w:pStyle w:val="9"/>
            <w:numPr>
              <w:ilvl w:val="0"/>
              <w:numId w:val="6"/>
            </w:numPr>
            <w:tabs>
              <w:tab w:val="left" w:pos="750"/>
              <w:tab w:val="left" w:leader="dot" w:pos="10057"/>
            </w:tabs>
            <w:spacing w:before="93" w:after="0" w:line="240" w:lineRule="auto"/>
            <w:ind w:left="749" w:right="0" w:hanging="225"/>
            <w:jc w:val="left"/>
          </w:pPr>
          <w:r>
            <w:fldChar w:fldCharType="begin"/>
          </w:r>
          <w:r>
            <w:instrText xml:space="preserve"> HYPERLINK \l "_TOC_250000" </w:instrText>
          </w:r>
          <w:r>
            <w:fldChar w:fldCharType="separate"/>
          </w:r>
          <w:r>
            <w:rPr>
              <w:w w:val="105"/>
            </w:rPr>
            <w:t>BIBLIOGRAPHY</w:t>
          </w:r>
          <w:r>
            <w:rPr>
              <w:w w:val="105"/>
            </w:rPr>
            <w:tab/>
          </w:r>
          <w:r>
            <w:rPr>
              <w:w w:val="105"/>
            </w:rPr>
            <w:t>37</w:t>
          </w:r>
          <w:r>
            <w:rPr>
              <w:w w:val="105"/>
            </w:rPr>
            <w:fldChar w:fldCharType="end"/>
          </w:r>
        </w:p>
      </w:sdtContent>
    </w:sdt>
    <w:p>
      <w:pPr>
        <w:spacing w:after="0" w:line="240" w:lineRule="auto"/>
        <w:jc w:val="left"/>
        <w:sectPr>
          <w:pgSz w:w="11910" w:h="16840"/>
          <w:pgMar w:top="1360" w:right="740" w:bottom="940" w:left="660" w:header="0" w:footer="757" w:gutter="0"/>
        </w:sectPr>
      </w:pPr>
    </w:p>
    <w:p>
      <w:pPr>
        <w:pStyle w:val="3"/>
        <w:numPr>
          <w:ilvl w:val="1"/>
          <w:numId w:val="6"/>
        </w:numPr>
        <w:tabs>
          <w:tab w:val="left" w:pos="3602"/>
        </w:tabs>
        <w:spacing w:before="37" w:after="0" w:line="240" w:lineRule="auto"/>
        <w:ind w:left="3601" w:right="0" w:hanging="3505"/>
        <w:jc w:val="left"/>
        <w:rPr>
          <w:sz w:val="35"/>
        </w:rPr>
      </w:pPr>
      <w:bookmarkStart w:id="0" w:name="_TOC_250013"/>
      <w:r>
        <w:rPr>
          <w:w w:val="95"/>
          <w:u w:val="single"/>
        </w:rPr>
        <w:t>SYSTEM</w:t>
      </w:r>
      <w:r>
        <w:rPr>
          <w:spacing w:val="27"/>
          <w:w w:val="95"/>
          <w:u w:val="single"/>
        </w:rPr>
        <w:t xml:space="preserve"> </w:t>
      </w:r>
      <w:bookmarkEnd w:id="0"/>
      <w:r>
        <w:rPr>
          <w:w w:val="95"/>
          <w:u w:val="single"/>
        </w:rPr>
        <w:t>OVERVIEW</w:t>
      </w:r>
    </w:p>
    <w:p>
      <w:pPr>
        <w:pStyle w:val="8"/>
        <w:spacing w:before="7"/>
        <w:rPr>
          <w:rFonts w:ascii="Palatino Linotype"/>
          <w:b/>
          <w:sz w:val="47"/>
        </w:rPr>
      </w:pPr>
    </w:p>
    <w:p>
      <w:pPr>
        <w:pStyle w:val="5"/>
        <w:numPr>
          <w:ilvl w:val="1"/>
          <w:numId w:val="7"/>
        </w:numPr>
        <w:tabs>
          <w:tab w:val="left" w:pos="1422"/>
          <w:tab w:val="left" w:pos="1423"/>
        </w:tabs>
        <w:spacing w:before="0" w:after="0" w:line="240" w:lineRule="auto"/>
        <w:ind w:left="1423" w:right="0" w:hanging="642"/>
        <w:jc w:val="left"/>
        <w:rPr>
          <w:rFonts w:ascii="Cambria"/>
        </w:rPr>
      </w:pPr>
      <w:bookmarkStart w:id="1" w:name="_TOC_250012"/>
      <w:r>
        <w:rPr>
          <w:w w:val="95"/>
        </w:rPr>
        <w:t>CURRENT</w:t>
      </w:r>
      <w:r>
        <w:rPr>
          <w:spacing w:val="20"/>
          <w:w w:val="95"/>
        </w:rPr>
        <w:t xml:space="preserve"> </w:t>
      </w:r>
      <w:bookmarkEnd w:id="1"/>
      <w:r>
        <w:rPr>
          <w:w w:val="95"/>
        </w:rPr>
        <w:t>SYSTEM</w:t>
      </w:r>
    </w:p>
    <w:p>
      <w:pPr>
        <w:pStyle w:val="16"/>
        <w:numPr>
          <w:ilvl w:val="2"/>
          <w:numId w:val="7"/>
        </w:numPr>
        <w:tabs>
          <w:tab w:val="left" w:pos="2592"/>
          <w:tab w:val="left" w:pos="2593"/>
        </w:tabs>
        <w:spacing w:before="233" w:after="0" w:line="312" w:lineRule="auto"/>
        <w:ind w:left="2592" w:right="1191" w:hanging="369"/>
        <w:jc w:val="left"/>
        <w:rPr>
          <w:sz w:val="24"/>
        </w:rPr>
      </w:pPr>
      <w:r>
        <w:rPr>
          <w:spacing w:val="-2"/>
          <w:w w:val="105"/>
          <w:sz w:val="24"/>
        </w:rPr>
        <w:t>Tasks</w:t>
      </w:r>
      <w:r>
        <w:rPr>
          <w:spacing w:val="-5"/>
          <w:w w:val="105"/>
          <w:sz w:val="24"/>
        </w:rPr>
        <w:t xml:space="preserve"> </w:t>
      </w:r>
      <w:r>
        <w:rPr>
          <w:spacing w:val="-1"/>
          <w:w w:val="105"/>
          <w:sz w:val="24"/>
        </w:rPr>
        <w:t>and</w:t>
      </w:r>
      <w:r>
        <w:rPr>
          <w:spacing w:val="-2"/>
          <w:w w:val="105"/>
          <w:sz w:val="24"/>
        </w:rPr>
        <w:t xml:space="preserve"> </w:t>
      </w:r>
      <w:r>
        <w:rPr>
          <w:spacing w:val="-1"/>
          <w:w w:val="105"/>
          <w:sz w:val="24"/>
        </w:rPr>
        <w:t>responsibilities</w:t>
      </w:r>
      <w:r>
        <w:rPr>
          <w:spacing w:val="41"/>
          <w:w w:val="105"/>
          <w:sz w:val="24"/>
        </w:rPr>
        <w:t xml:space="preserve"> </w:t>
      </w:r>
      <w:r>
        <w:rPr>
          <w:spacing w:val="-1"/>
          <w:w w:val="105"/>
          <w:sz w:val="24"/>
        </w:rPr>
        <w:t>of</w:t>
      </w:r>
      <w:r>
        <w:rPr>
          <w:spacing w:val="1"/>
          <w:w w:val="105"/>
          <w:sz w:val="24"/>
        </w:rPr>
        <w:t xml:space="preserve"> </w:t>
      </w:r>
      <w:r>
        <w:rPr>
          <w:spacing w:val="-1"/>
          <w:w w:val="105"/>
          <w:sz w:val="24"/>
          <w:lang w:val="en-US"/>
        </w:rPr>
        <w:t>Sports Event</w:t>
      </w:r>
      <w:r>
        <w:rPr>
          <w:spacing w:val="10"/>
          <w:w w:val="105"/>
          <w:sz w:val="24"/>
        </w:rPr>
        <w:t xml:space="preserve"> </w:t>
      </w:r>
      <w:r>
        <w:rPr>
          <w:spacing w:val="-1"/>
          <w:w w:val="105"/>
          <w:sz w:val="24"/>
        </w:rPr>
        <w:t>Management</w:t>
      </w:r>
      <w:r>
        <w:rPr>
          <w:spacing w:val="-13"/>
          <w:w w:val="105"/>
          <w:sz w:val="24"/>
        </w:rPr>
        <w:t xml:space="preserve"> </w:t>
      </w:r>
      <w:r>
        <w:rPr>
          <w:spacing w:val="-1"/>
          <w:w w:val="105"/>
          <w:sz w:val="24"/>
        </w:rPr>
        <w:t>System’s</w:t>
      </w:r>
      <w:r>
        <w:rPr>
          <w:spacing w:val="-1"/>
          <w:w w:val="105"/>
          <w:sz w:val="24"/>
          <w:lang w:val="en-US"/>
        </w:rPr>
        <w:t xml:space="preserve"> </w:t>
      </w:r>
      <w:r>
        <w:rPr>
          <w:spacing w:val="-53"/>
          <w:w w:val="105"/>
          <w:sz w:val="24"/>
        </w:rPr>
        <w:t xml:space="preserve"> </w:t>
      </w:r>
      <w:r>
        <w:rPr>
          <w:spacing w:val="-53"/>
          <w:w w:val="105"/>
          <w:sz w:val="24"/>
          <w:lang w:val="en-US"/>
        </w:rPr>
        <w:t xml:space="preserve">  </w:t>
      </w:r>
      <w:r>
        <w:rPr>
          <w:w w:val="105"/>
          <w:sz w:val="24"/>
        </w:rPr>
        <w:t>administrator:</w:t>
      </w:r>
      <w:r>
        <w:rPr>
          <w:spacing w:val="9"/>
          <w:w w:val="105"/>
          <w:sz w:val="24"/>
        </w:rPr>
        <w:t xml:space="preserve"> </w:t>
      </w:r>
      <w:r>
        <w:rPr>
          <w:w w:val="105"/>
          <w:sz w:val="24"/>
        </w:rPr>
        <w:t>Event</w:t>
      </w:r>
      <w:r>
        <w:rPr>
          <w:spacing w:val="-6"/>
          <w:w w:val="105"/>
          <w:sz w:val="24"/>
        </w:rPr>
        <w:t xml:space="preserve"> </w:t>
      </w:r>
      <w:r>
        <w:rPr>
          <w:w w:val="105"/>
          <w:sz w:val="24"/>
        </w:rPr>
        <w:t>management</w:t>
      </w:r>
      <w:r>
        <w:rPr>
          <w:spacing w:val="-6"/>
          <w:w w:val="105"/>
          <w:sz w:val="24"/>
        </w:rPr>
        <w:t xml:space="preserve"> </w:t>
      </w:r>
      <w:r>
        <w:rPr>
          <w:w w:val="105"/>
          <w:sz w:val="24"/>
        </w:rPr>
        <w:t>and</w:t>
      </w:r>
      <w:r>
        <w:rPr>
          <w:spacing w:val="-12"/>
          <w:w w:val="105"/>
          <w:sz w:val="24"/>
        </w:rPr>
        <w:t xml:space="preserve"> </w:t>
      </w:r>
      <w:r>
        <w:rPr>
          <w:w w:val="105"/>
          <w:sz w:val="24"/>
        </w:rPr>
        <w:t>planning;</w:t>
      </w:r>
    </w:p>
    <w:p>
      <w:pPr>
        <w:pStyle w:val="8"/>
        <w:spacing w:before="18" w:line="314" w:lineRule="auto"/>
        <w:ind w:left="2592"/>
        <w:rPr>
          <w:lang w:val="en-US"/>
        </w:rPr>
      </w:pPr>
      <w:r>
        <w:t xml:space="preserve">Managing </w:t>
      </w:r>
      <w:r>
        <w:rPr>
          <w:lang w:val="en-US"/>
        </w:rPr>
        <w:t>sports event</w:t>
      </w:r>
      <w:r>
        <w:rPr>
          <w:spacing w:val="1"/>
        </w:rPr>
        <w:t xml:space="preserve"> </w:t>
      </w:r>
      <w:r>
        <w:t xml:space="preserve">and </w:t>
      </w:r>
      <w:r>
        <w:rPr>
          <w:lang w:val="en-US"/>
        </w:rPr>
        <w:t>competitions.</w:t>
      </w:r>
    </w:p>
    <w:p>
      <w:pPr>
        <w:pStyle w:val="16"/>
        <w:numPr>
          <w:ilvl w:val="2"/>
          <w:numId w:val="7"/>
        </w:numPr>
        <w:tabs>
          <w:tab w:val="left" w:pos="2592"/>
          <w:tab w:val="left" w:pos="2593"/>
        </w:tabs>
        <w:spacing w:before="2" w:after="0" w:line="312" w:lineRule="auto"/>
        <w:ind w:left="2592" w:right="1197" w:hanging="369"/>
        <w:jc w:val="left"/>
        <w:rPr>
          <w:sz w:val="24"/>
        </w:rPr>
      </w:pPr>
      <w:r>
        <w:rPr>
          <w:rFonts w:hint="default"/>
          <w:sz w:val="24"/>
        </w:rPr>
        <w:t>the proposed system involves registration of players through computers. and it restricts</w:t>
      </w:r>
    </w:p>
    <w:p>
      <w:pPr>
        <w:pStyle w:val="16"/>
        <w:numPr>
          <w:ilvl w:val="2"/>
          <w:numId w:val="7"/>
        </w:numPr>
        <w:tabs>
          <w:tab w:val="left" w:pos="2592"/>
          <w:tab w:val="left" w:pos="2593"/>
        </w:tabs>
        <w:spacing w:before="0" w:after="0" w:line="312" w:lineRule="auto"/>
        <w:ind w:left="2592" w:right="1376" w:hanging="369"/>
        <w:jc w:val="left"/>
        <w:rPr>
          <w:sz w:val="28"/>
        </w:rPr>
      </w:pPr>
      <w:r>
        <w:rPr>
          <w:rFonts w:hint="default"/>
          <w:sz w:val="24"/>
        </w:rPr>
        <w:t>some school or college organize sports events then they do the registration of the players are manual using paper forms. Using this kind of system, it is difficult to fetch some players or winner information and it is also difficult to fetch particular sports detail.</w:t>
      </w:r>
    </w:p>
    <w:p>
      <w:pPr>
        <w:pStyle w:val="16"/>
        <w:numPr>
          <w:ilvl w:val="2"/>
          <w:numId w:val="7"/>
        </w:numPr>
        <w:tabs>
          <w:tab w:val="left" w:pos="2592"/>
          <w:tab w:val="left" w:pos="2593"/>
        </w:tabs>
        <w:spacing w:before="0" w:after="0" w:line="312" w:lineRule="auto"/>
        <w:ind w:left="2592" w:right="1376" w:hanging="369"/>
        <w:jc w:val="left"/>
        <w:rPr>
          <w:sz w:val="28"/>
        </w:rPr>
      </w:pPr>
      <w:r>
        <w:rPr>
          <w:rFonts w:hint="default"/>
          <w:sz w:val="28"/>
        </w:rPr>
        <w:t>duplication of player's registration.</w:t>
      </w:r>
    </w:p>
    <w:p>
      <w:pPr>
        <w:pStyle w:val="16"/>
        <w:numPr>
          <w:ilvl w:val="0"/>
          <w:numId w:val="0"/>
        </w:numPr>
        <w:tabs>
          <w:tab w:val="left" w:pos="2592"/>
          <w:tab w:val="left" w:pos="2593"/>
        </w:tabs>
        <w:spacing w:before="0" w:after="0" w:line="312" w:lineRule="auto"/>
        <w:ind w:left="2223" w:leftChars="0" w:right="1376" w:rightChars="0"/>
        <w:jc w:val="left"/>
        <w:rPr>
          <w:sz w:val="24"/>
        </w:rPr>
      </w:pPr>
    </w:p>
    <w:p>
      <w:pPr>
        <w:pStyle w:val="5"/>
        <w:numPr>
          <w:ilvl w:val="1"/>
          <w:numId w:val="7"/>
        </w:numPr>
        <w:tabs>
          <w:tab w:val="left" w:pos="1199"/>
        </w:tabs>
        <w:spacing w:before="221" w:after="0" w:line="240" w:lineRule="auto"/>
        <w:ind w:left="1198" w:right="0" w:hanging="418"/>
        <w:jc w:val="left"/>
      </w:pPr>
      <w:r>
        <w:rPr>
          <w:w w:val="95"/>
        </w:rPr>
        <w:t>OBJECTIVE</w:t>
      </w:r>
      <w:r>
        <w:rPr>
          <w:spacing w:val="21"/>
          <w:w w:val="95"/>
        </w:rPr>
        <w:t xml:space="preserve"> </w:t>
      </w:r>
      <w:r>
        <w:rPr>
          <w:w w:val="95"/>
        </w:rPr>
        <w:t>OF</w:t>
      </w:r>
      <w:r>
        <w:rPr>
          <w:spacing w:val="21"/>
          <w:w w:val="95"/>
        </w:rPr>
        <w:t xml:space="preserve"> </w:t>
      </w:r>
      <w:r>
        <w:rPr>
          <w:w w:val="95"/>
        </w:rPr>
        <w:t>THE</w:t>
      </w:r>
      <w:r>
        <w:rPr>
          <w:spacing w:val="21"/>
          <w:w w:val="95"/>
        </w:rPr>
        <w:t xml:space="preserve"> </w:t>
      </w:r>
      <w:r>
        <w:rPr>
          <w:w w:val="95"/>
        </w:rPr>
        <w:t>PURPOSED</w:t>
      </w:r>
      <w:r>
        <w:rPr>
          <w:spacing w:val="23"/>
          <w:w w:val="95"/>
        </w:rPr>
        <w:t xml:space="preserve"> </w:t>
      </w:r>
      <w:r>
        <w:rPr>
          <w:w w:val="95"/>
        </w:rPr>
        <w:t>SYSTEM</w:t>
      </w:r>
    </w:p>
    <w:p/>
    <w:p>
      <w:pPr>
        <w:pStyle w:val="16"/>
        <w:numPr>
          <w:ilvl w:val="2"/>
          <w:numId w:val="7"/>
        </w:numPr>
        <w:tabs>
          <w:tab w:val="left" w:pos="2592"/>
          <w:tab w:val="left" w:pos="2593"/>
        </w:tabs>
        <w:spacing w:before="5" w:after="0" w:line="240" w:lineRule="auto"/>
        <w:ind w:left="2592" w:right="0" w:hanging="370"/>
        <w:jc w:val="left"/>
        <w:rPr>
          <w:sz w:val="24"/>
        </w:rPr>
      </w:pPr>
      <w:r>
        <w:rPr>
          <w:rFonts w:hint="default"/>
          <w:sz w:val="24"/>
        </w:rPr>
        <w:t xml:space="preserve">automate and facilitate of managing the sports events from. </w:t>
      </w:r>
    </w:p>
    <w:p>
      <w:pPr>
        <w:pStyle w:val="16"/>
        <w:numPr>
          <w:ilvl w:val="2"/>
          <w:numId w:val="7"/>
        </w:numPr>
        <w:tabs>
          <w:tab w:val="left" w:pos="2592"/>
          <w:tab w:val="left" w:pos="2593"/>
        </w:tabs>
        <w:spacing w:before="5" w:after="0" w:line="240" w:lineRule="auto"/>
        <w:ind w:left="2592" w:right="0" w:hanging="370"/>
        <w:jc w:val="left"/>
        <w:rPr>
          <w:sz w:val="24"/>
        </w:rPr>
      </w:pPr>
      <w:r>
        <w:rPr>
          <w:rFonts w:hint="default"/>
          <w:sz w:val="24"/>
        </w:rPr>
        <w:t>organizer can get whole data of students, coach, team.</w:t>
      </w:r>
      <w:r>
        <w:rPr>
          <w:sz w:val="24"/>
        </w:rPr>
        <w:t>.</w:t>
      </w:r>
    </w:p>
    <w:p>
      <w:pPr>
        <w:pStyle w:val="16"/>
        <w:numPr>
          <w:ilvl w:val="2"/>
          <w:numId w:val="7"/>
        </w:numPr>
        <w:tabs>
          <w:tab w:val="left" w:pos="2656"/>
          <w:tab w:val="left" w:pos="2657"/>
        </w:tabs>
        <w:spacing w:before="89" w:after="0" w:line="312" w:lineRule="auto"/>
        <w:ind w:left="2592" w:right="889" w:hanging="369"/>
        <w:jc w:val="left"/>
        <w:rPr>
          <w:sz w:val="24"/>
        </w:rPr>
      </w:pPr>
      <w:r>
        <w:tab/>
      </w:r>
      <w:r>
        <w:rPr>
          <w:rFonts w:hint="default"/>
        </w:rPr>
        <w:t>organizers also can enter details related to them like competition detail, venue and sponsor detail and store this kind of information together in meaning way.</w:t>
      </w:r>
    </w:p>
    <w:p>
      <w:pPr>
        <w:pStyle w:val="16"/>
        <w:numPr>
          <w:ilvl w:val="2"/>
          <w:numId w:val="7"/>
        </w:numPr>
        <w:tabs>
          <w:tab w:val="left" w:pos="2656"/>
          <w:tab w:val="left" w:pos="2657"/>
        </w:tabs>
        <w:spacing w:before="4" w:after="0" w:line="309" w:lineRule="auto"/>
        <w:ind w:left="2592" w:right="1364" w:hanging="369"/>
        <w:jc w:val="left"/>
        <w:rPr>
          <w:sz w:val="24"/>
        </w:rPr>
      </w:pPr>
      <w:r>
        <w:tab/>
      </w:r>
      <w:r>
        <w:rPr>
          <w:sz w:val="24"/>
        </w:rPr>
        <w:t>It</w:t>
      </w:r>
      <w:r>
        <w:rPr>
          <w:spacing w:val="4"/>
          <w:sz w:val="24"/>
        </w:rPr>
        <w:t xml:space="preserve"> </w:t>
      </w:r>
      <w:r>
        <w:rPr>
          <w:sz w:val="24"/>
        </w:rPr>
        <w:t>is</w:t>
      </w:r>
      <w:r>
        <w:rPr>
          <w:spacing w:val="33"/>
          <w:sz w:val="24"/>
        </w:rPr>
        <w:t xml:space="preserve"> </w:t>
      </w:r>
      <w:r>
        <w:rPr>
          <w:sz w:val="24"/>
        </w:rPr>
        <w:t>easy</w:t>
      </w:r>
      <w:r>
        <w:rPr>
          <w:spacing w:val="15"/>
          <w:sz w:val="24"/>
        </w:rPr>
        <w:t xml:space="preserve"> </w:t>
      </w:r>
      <w:r>
        <w:rPr>
          <w:sz w:val="24"/>
        </w:rPr>
        <w:t>for</w:t>
      </w:r>
      <w:r>
        <w:rPr>
          <w:spacing w:val="22"/>
          <w:sz w:val="24"/>
        </w:rPr>
        <w:t xml:space="preserve"> </w:t>
      </w:r>
      <w:r>
        <w:rPr>
          <w:sz w:val="24"/>
        </w:rPr>
        <w:t>the</w:t>
      </w:r>
      <w:r>
        <w:rPr>
          <w:spacing w:val="-1"/>
          <w:sz w:val="24"/>
        </w:rPr>
        <w:t xml:space="preserve"> </w:t>
      </w:r>
      <w:r>
        <w:rPr>
          <w:sz w:val="24"/>
        </w:rPr>
        <w:t>admin</w:t>
      </w:r>
      <w:r>
        <w:rPr>
          <w:spacing w:val="26"/>
          <w:sz w:val="24"/>
        </w:rPr>
        <w:t xml:space="preserve"> </w:t>
      </w:r>
      <w:r>
        <w:rPr>
          <w:sz w:val="24"/>
        </w:rPr>
        <w:t>to</w:t>
      </w:r>
      <w:r>
        <w:rPr>
          <w:spacing w:val="18"/>
          <w:sz w:val="24"/>
        </w:rPr>
        <w:t xml:space="preserve"> </w:t>
      </w:r>
      <w:r>
        <w:rPr>
          <w:sz w:val="24"/>
        </w:rPr>
        <w:t>store</w:t>
      </w:r>
      <w:r>
        <w:rPr>
          <w:spacing w:val="18"/>
          <w:sz w:val="24"/>
        </w:rPr>
        <w:t xml:space="preserve"> </w:t>
      </w:r>
      <w:r>
        <w:rPr>
          <w:sz w:val="24"/>
        </w:rPr>
        <w:t>data</w:t>
      </w:r>
      <w:r>
        <w:rPr>
          <w:spacing w:val="11"/>
          <w:sz w:val="24"/>
        </w:rPr>
        <w:t xml:space="preserve"> </w:t>
      </w:r>
      <w:r>
        <w:rPr>
          <w:sz w:val="24"/>
        </w:rPr>
        <w:t>and</w:t>
      </w:r>
      <w:r>
        <w:rPr>
          <w:spacing w:val="-1"/>
          <w:sz w:val="24"/>
        </w:rPr>
        <w:t xml:space="preserve"> </w:t>
      </w:r>
      <w:r>
        <w:rPr>
          <w:sz w:val="24"/>
        </w:rPr>
        <w:t>it</w:t>
      </w:r>
      <w:r>
        <w:rPr>
          <w:spacing w:val="23"/>
          <w:sz w:val="24"/>
        </w:rPr>
        <w:t xml:space="preserve"> </w:t>
      </w:r>
      <w:r>
        <w:rPr>
          <w:sz w:val="24"/>
        </w:rPr>
        <w:t>also</w:t>
      </w:r>
      <w:r>
        <w:rPr>
          <w:spacing w:val="17"/>
          <w:sz w:val="24"/>
        </w:rPr>
        <w:t xml:space="preserve"> </w:t>
      </w:r>
      <w:r>
        <w:rPr>
          <w:sz w:val="24"/>
        </w:rPr>
        <w:t>provides</w:t>
      </w:r>
      <w:r>
        <w:rPr>
          <w:spacing w:val="34"/>
          <w:sz w:val="24"/>
        </w:rPr>
        <w:t xml:space="preserve"> </w:t>
      </w:r>
      <w:r>
        <w:rPr>
          <w:sz w:val="24"/>
        </w:rPr>
        <w:t>data</w:t>
      </w:r>
      <w:r>
        <w:rPr>
          <w:spacing w:val="-50"/>
          <w:sz w:val="24"/>
        </w:rPr>
        <w:t xml:space="preserve"> </w:t>
      </w:r>
      <w:r>
        <w:rPr>
          <w:sz w:val="24"/>
        </w:rPr>
        <w:t>security.</w:t>
      </w:r>
    </w:p>
    <w:p>
      <w:pPr>
        <w:pStyle w:val="16"/>
        <w:numPr>
          <w:ilvl w:val="2"/>
          <w:numId w:val="7"/>
        </w:numPr>
        <w:tabs>
          <w:tab w:val="left" w:pos="2656"/>
          <w:tab w:val="left" w:pos="2657"/>
        </w:tabs>
        <w:spacing w:before="4" w:after="0" w:line="309" w:lineRule="auto"/>
        <w:ind w:left="2592" w:right="1364" w:hanging="369"/>
        <w:jc w:val="left"/>
        <w:rPr>
          <w:sz w:val="24"/>
        </w:rPr>
      </w:pPr>
      <w:r>
        <w:rPr>
          <w:rFonts w:hint="default"/>
          <w:sz w:val="24"/>
        </w:rPr>
        <w:t>get information like number of players who participating on particular sport, winner detail, age and gender wise players details.</w:t>
      </w:r>
    </w:p>
    <w:p>
      <w:pPr>
        <w:pStyle w:val="8"/>
        <w:spacing w:before="8"/>
        <w:rPr>
          <w:sz w:val="33"/>
        </w:rPr>
      </w:pPr>
    </w:p>
    <w:p>
      <w:pPr>
        <w:pStyle w:val="5"/>
        <w:numPr>
          <w:ilvl w:val="1"/>
          <w:numId w:val="7"/>
        </w:numPr>
        <w:tabs>
          <w:tab w:val="left" w:pos="1502"/>
          <w:tab w:val="left" w:pos="1503"/>
        </w:tabs>
        <w:spacing w:before="1" w:after="0" w:line="240" w:lineRule="auto"/>
        <w:ind w:left="1503" w:right="0" w:hanging="722"/>
        <w:jc w:val="left"/>
      </w:pPr>
      <w:r>
        <w:rPr>
          <w:w w:val="95"/>
        </w:rPr>
        <w:t>ADVANTAGES</w:t>
      </w:r>
      <w:r>
        <w:rPr>
          <w:spacing w:val="-5"/>
          <w:w w:val="95"/>
        </w:rPr>
        <w:t xml:space="preserve"> </w:t>
      </w:r>
      <w:r>
        <w:rPr>
          <w:w w:val="95"/>
        </w:rPr>
        <w:t>OF</w:t>
      </w:r>
      <w:r>
        <w:rPr>
          <w:spacing w:val="29"/>
          <w:w w:val="95"/>
        </w:rPr>
        <w:t xml:space="preserve"> </w:t>
      </w:r>
      <w:r>
        <w:rPr>
          <w:w w:val="95"/>
        </w:rPr>
        <w:t>THE</w:t>
      </w:r>
      <w:r>
        <w:rPr>
          <w:spacing w:val="28"/>
          <w:w w:val="95"/>
        </w:rPr>
        <w:t xml:space="preserve"> </w:t>
      </w:r>
      <w:r>
        <w:rPr>
          <w:w w:val="95"/>
        </w:rPr>
        <w:t>PURPOSED</w:t>
      </w:r>
      <w:r>
        <w:rPr>
          <w:spacing w:val="28"/>
          <w:w w:val="95"/>
        </w:rPr>
        <w:t xml:space="preserve"> </w:t>
      </w:r>
      <w:r>
        <w:rPr>
          <w:w w:val="95"/>
        </w:rPr>
        <w:t>SYSTEM</w:t>
      </w:r>
    </w:p>
    <w:p>
      <w:pPr>
        <w:pStyle w:val="8"/>
        <w:spacing w:before="85"/>
        <w:ind w:left="1503"/>
      </w:pPr>
      <w:r>
        <w:t>Through</w:t>
      </w:r>
      <w:r>
        <w:rPr>
          <w:spacing w:val="28"/>
        </w:rPr>
        <w:t xml:space="preserve"> </w:t>
      </w:r>
      <w:r>
        <w:t>this</w:t>
      </w:r>
      <w:r>
        <w:rPr>
          <w:spacing w:val="16"/>
        </w:rPr>
        <w:t xml:space="preserve"> </w:t>
      </w:r>
      <w:r>
        <w:t>system</w:t>
      </w:r>
      <w:r>
        <w:rPr>
          <w:spacing w:val="43"/>
        </w:rPr>
        <w:t xml:space="preserve"> </w:t>
      </w:r>
      <w:r>
        <w:t>we</w:t>
      </w:r>
      <w:r>
        <w:rPr>
          <w:spacing w:val="20"/>
        </w:rPr>
        <w:t xml:space="preserve"> </w:t>
      </w:r>
      <w:r>
        <w:t>try</w:t>
      </w:r>
      <w:r>
        <w:rPr>
          <w:spacing w:val="-3"/>
        </w:rPr>
        <w:t xml:space="preserve"> </w:t>
      </w:r>
      <w:r>
        <w:t>to</w:t>
      </w:r>
      <w:r>
        <w:rPr>
          <w:spacing w:val="19"/>
        </w:rPr>
        <w:t xml:space="preserve"> </w:t>
      </w:r>
      <w:r>
        <w:t>achieve</w:t>
      </w:r>
      <w:r>
        <w:rPr>
          <w:spacing w:val="1"/>
        </w:rPr>
        <w:t xml:space="preserve"> </w:t>
      </w:r>
      <w:r>
        <w:t>the</w:t>
      </w:r>
      <w:r>
        <w:rPr>
          <w:spacing w:val="25"/>
        </w:rPr>
        <w:t xml:space="preserve"> </w:t>
      </w:r>
      <w:r>
        <w:t>below</w:t>
      </w:r>
      <w:r>
        <w:rPr>
          <w:spacing w:val="33"/>
        </w:rPr>
        <w:t xml:space="preserve"> </w:t>
      </w:r>
      <w:r>
        <w:t>objectives</w:t>
      </w:r>
    </w:p>
    <w:p>
      <w:pPr>
        <w:pStyle w:val="16"/>
        <w:numPr>
          <w:ilvl w:val="2"/>
          <w:numId w:val="7"/>
        </w:numPr>
        <w:tabs>
          <w:tab w:val="left" w:pos="2592"/>
          <w:tab w:val="left" w:pos="2593"/>
        </w:tabs>
        <w:spacing w:before="89" w:after="0" w:line="240" w:lineRule="auto"/>
        <w:ind w:left="2592" w:right="0" w:hanging="370"/>
        <w:jc w:val="left"/>
        <w:rPr>
          <w:sz w:val="24"/>
        </w:rPr>
      </w:pPr>
      <w:r>
        <w:rPr>
          <w:sz w:val="24"/>
          <w:lang w:val="en-US"/>
        </w:rPr>
        <w:t>Overcomes the dependency of a single person handling all the sport activity.</w:t>
      </w:r>
    </w:p>
    <w:p>
      <w:pPr>
        <w:pStyle w:val="16"/>
        <w:numPr>
          <w:ilvl w:val="2"/>
          <w:numId w:val="7"/>
        </w:numPr>
        <w:tabs>
          <w:tab w:val="left" w:pos="2592"/>
          <w:tab w:val="left" w:pos="2593"/>
        </w:tabs>
        <w:spacing w:before="90" w:after="0" w:line="312" w:lineRule="auto"/>
        <w:ind w:left="2592" w:right="1589" w:hanging="369"/>
        <w:jc w:val="left"/>
        <w:rPr>
          <w:sz w:val="24"/>
        </w:rPr>
      </w:pPr>
      <w:r>
        <w:rPr>
          <w:w w:val="105"/>
          <w:sz w:val="24"/>
          <w:lang w:val="en-US"/>
        </w:rPr>
        <w:t>Multiple teacher can use the web interface to login and perform desired task</w:t>
      </w:r>
      <w:r>
        <w:rPr>
          <w:w w:val="105"/>
          <w:sz w:val="24"/>
        </w:rPr>
        <w:t>.</w:t>
      </w:r>
    </w:p>
    <w:p>
      <w:pPr>
        <w:pStyle w:val="16"/>
        <w:numPr>
          <w:ilvl w:val="2"/>
          <w:numId w:val="7"/>
        </w:numPr>
        <w:tabs>
          <w:tab w:val="left" w:pos="2592"/>
          <w:tab w:val="left" w:pos="2593"/>
        </w:tabs>
        <w:spacing w:before="5" w:after="0" w:line="240" w:lineRule="auto"/>
        <w:ind w:left="2592" w:right="0" w:hanging="370"/>
        <w:jc w:val="left"/>
        <w:rPr>
          <w:sz w:val="24"/>
        </w:rPr>
      </w:pPr>
      <w:r>
        <w:rPr>
          <w:sz w:val="24"/>
        </w:rPr>
        <w:t>It</w:t>
      </w:r>
      <w:r>
        <w:rPr>
          <w:spacing w:val="16"/>
          <w:sz w:val="24"/>
        </w:rPr>
        <w:t xml:space="preserve"> </w:t>
      </w:r>
      <w:r>
        <w:rPr>
          <w:sz w:val="24"/>
        </w:rPr>
        <w:t>will</w:t>
      </w:r>
      <w:r>
        <w:rPr>
          <w:spacing w:val="9"/>
          <w:sz w:val="24"/>
        </w:rPr>
        <w:t xml:space="preserve"> </w:t>
      </w:r>
      <w:r>
        <w:rPr>
          <w:sz w:val="24"/>
        </w:rPr>
        <w:t>become</w:t>
      </w:r>
      <w:r>
        <w:rPr>
          <w:spacing w:val="29"/>
          <w:sz w:val="24"/>
        </w:rPr>
        <w:t xml:space="preserve"> </w:t>
      </w:r>
      <w:r>
        <w:rPr>
          <w:sz w:val="24"/>
        </w:rPr>
        <w:t>easy</w:t>
      </w:r>
      <w:r>
        <w:rPr>
          <w:spacing w:val="9"/>
          <w:sz w:val="24"/>
        </w:rPr>
        <w:t xml:space="preserve"> </w:t>
      </w:r>
      <w:r>
        <w:rPr>
          <w:spacing w:val="9"/>
          <w:sz w:val="24"/>
          <w:lang w:val="en-US"/>
        </w:rPr>
        <w:t>for handling the event.</w:t>
      </w:r>
    </w:p>
    <w:p>
      <w:pPr>
        <w:pStyle w:val="16"/>
        <w:numPr>
          <w:ilvl w:val="2"/>
          <w:numId w:val="7"/>
        </w:numPr>
        <w:tabs>
          <w:tab w:val="left" w:pos="2592"/>
          <w:tab w:val="left" w:pos="2593"/>
        </w:tabs>
        <w:spacing w:before="89" w:after="0" w:line="240" w:lineRule="auto"/>
        <w:ind w:left="2592" w:right="0" w:hanging="370"/>
        <w:jc w:val="left"/>
        <w:rPr>
          <w:sz w:val="24"/>
        </w:rPr>
      </w:pPr>
      <w:r>
        <w:rPr>
          <w:sz w:val="24"/>
        </w:rPr>
        <w:t>It</w:t>
      </w:r>
      <w:r>
        <w:rPr>
          <w:spacing w:val="19"/>
          <w:sz w:val="24"/>
        </w:rPr>
        <w:t xml:space="preserve"> </w:t>
      </w:r>
      <w:r>
        <w:rPr>
          <w:sz w:val="24"/>
        </w:rPr>
        <w:t>will</w:t>
      </w:r>
      <w:r>
        <w:rPr>
          <w:spacing w:val="12"/>
          <w:sz w:val="24"/>
        </w:rPr>
        <w:t xml:space="preserve"> </w:t>
      </w:r>
      <w:r>
        <w:rPr>
          <w:spacing w:val="12"/>
          <w:sz w:val="24"/>
          <w:lang w:val="en-US"/>
        </w:rPr>
        <w:t>easy to access the system anywhere and anytime.</w:t>
      </w:r>
    </w:p>
    <w:p>
      <w:pPr>
        <w:pStyle w:val="16"/>
        <w:numPr>
          <w:ilvl w:val="2"/>
          <w:numId w:val="7"/>
        </w:numPr>
        <w:tabs>
          <w:tab w:val="left" w:pos="2592"/>
          <w:tab w:val="left" w:pos="2593"/>
        </w:tabs>
        <w:spacing w:before="90" w:after="0" w:line="240" w:lineRule="auto"/>
        <w:ind w:left="2592" w:right="0" w:hanging="370"/>
        <w:jc w:val="left"/>
        <w:rPr>
          <w:sz w:val="24"/>
        </w:rPr>
      </w:pPr>
      <w:r>
        <w:rPr>
          <w:sz w:val="24"/>
        </w:rPr>
        <w:t>admin</w:t>
      </w:r>
      <w:r>
        <w:rPr>
          <w:spacing w:val="33"/>
          <w:sz w:val="24"/>
        </w:rPr>
        <w:t xml:space="preserve"> </w:t>
      </w:r>
      <w:r>
        <w:rPr>
          <w:sz w:val="24"/>
        </w:rPr>
        <w:t>can</w:t>
      </w:r>
      <w:r>
        <w:rPr>
          <w:spacing w:val="14"/>
          <w:sz w:val="24"/>
        </w:rPr>
        <w:t xml:space="preserve"> </w:t>
      </w:r>
      <w:r>
        <w:rPr>
          <w:sz w:val="24"/>
        </w:rPr>
        <w:t>easily</w:t>
      </w:r>
      <w:r>
        <w:rPr>
          <w:spacing w:val="21"/>
          <w:sz w:val="24"/>
        </w:rPr>
        <w:t xml:space="preserve"> </w:t>
      </w:r>
      <w:r>
        <w:rPr>
          <w:sz w:val="24"/>
        </w:rPr>
        <w:t>arrange</w:t>
      </w:r>
      <w:r>
        <w:rPr>
          <w:spacing w:val="4"/>
          <w:sz w:val="24"/>
        </w:rPr>
        <w:t xml:space="preserve"> </w:t>
      </w:r>
      <w:r>
        <w:rPr>
          <w:sz w:val="24"/>
        </w:rPr>
        <w:t>the</w:t>
      </w:r>
      <w:r>
        <w:rPr>
          <w:spacing w:val="25"/>
          <w:sz w:val="24"/>
        </w:rPr>
        <w:t xml:space="preserve"> </w:t>
      </w:r>
      <w:r>
        <w:rPr>
          <w:rStyle w:val="13"/>
          <w:lang w:val="en-US"/>
        </w:rPr>
        <w:t>competition</w:t>
      </w:r>
      <w:r>
        <w:rPr>
          <w:spacing w:val="41"/>
          <w:sz w:val="24"/>
        </w:rPr>
        <w:t xml:space="preserve"> </w:t>
      </w:r>
      <w:r>
        <w:rPr>
          <w:sz w:val="24"/>
        </w:rPr>
        <w:t>and</w:t>
      </w:r>
      <w:r>
        <w:rPr>
          <w:spacing w:val="4"/>
          <w:sz w:val="24"/>
        </w:rPr>
        <w:t xml:space="preserve"> </w:t>
      </w:r>
      <w:r>
        <w:rPr>
          <w:sz w:val="24"/>
        </w:rPr>
        <w:t>store</w:t>
      </w:r>
      <w:r>
        <w:rPr>
          <w:spacing w:val="25"/>
          <w:sz w:val="24"/>
        </w:rPr>
        <w:t xml:space="preserve"> </w:t>
      </w:r>
      <w:r>
        <w:rPr>
          <w:sz w:val="24"/>
        </w:rPr>
        <w:t>the</w:t>
      </w:r>
      <w:r>
        <w:rPr>
          <w:spacing w:val="25"/>
          <w:sz w:val="24"/>
        </w:rPr>
        <w:t xml:space="preserve"> </w:t>
      </w:r>
      <w:r>
        <w:rPr>
          <w:sz w:val="24"/>
        </w:rPr>
        <w:t>data.</w:t>
      </w:r>
    </w:p>
    <w:p>
      <w:pPr>
        <w:spacing w:after="0" w:line="240" w:lineRule="auto"/>
        <w:jc w:val="left"/>
        <w:rPr>
          <w:sz w:val="24"/>
        </w:rPr>
        <w:sectPr>
          <w:footerReference r:id="rId4" w:type="default"/>
          <w:pgSz w:w="11910" w:h="16840"/>
          <w:pgMar w:top="1340" w:right="740" w:bottom="940" w:left="660" w:header="0" w:footer="741" w:gutter="0"/>
          <w:pgNumType w:start="1"/>
        </w:sectPr>
      </w:pPr>
    </w:p>
    <w:p>
      <w:pPr>
        <w:pStyle w:val="8"/>
        <w:spacing w:before="5"/>
        <w:rPr>
          <w:sz w:val="32"/>
        </w:rPr>
      </w:pPr>
      <w:bookmarkStart w:id="2" w:name="_TOC_250011"/>
      <w:bookmarkEnd w:id="2"/>
    </w:p>
    <w:p>
      <w:pPr>
        <w:pStyle w:val="8"/>
        <w:spacing w:before="5"/>
        <w:rPr>
          <w:sz w:val="28"/>
        </w:rPr>
      </w:pPr>
    </w:p>
    <w:p>
      <w:pPr>
        <w:pStyle w:val="5"/>
        <w:numPr>
          <w:ilvl w:val="1"/>
          <w:numId w:val="7"/>
        </w:numPr>
        <w:tabs>
          <w:tab w:val="left" w:pos="1502"/>
          <w:tab w:val="left" w:pos="1503"/>
        </w:tabs>
        <w:spacing w:before="0" w:after="0" w:line="240" w:lineRule="auto"/>
        <w:ind w:left="1503" w:right="0" w:hanging="722"/>
        <w:jc w:val="left"/>
      </w:pPr>
      <w:bookmarkStart w:id="3" w:name="_TOC_250009"/>
      <w:bookmarkEnd w:id="3"/>
      <w:r>
        <w:t>ENTITIES</w:t>
      </w:r>
    </w:p>
    <w:p>
      <w:pPr>
        <w:pStyle w:val="16"/>
        <w:numPr>
          <w:ilvl w:val="2"/>
          <w:numId w:val="7"/>
        </w:numPr>
        <w:tabs>
          <w:tab w:val="left" w:pos="1502"/>
          <w:tab w:val="left" w:pos="1503"/>
        </w:tabs>
        <w:spacing w:before="89" w:after="0" w:line="240" w:lineRule="auto"/>
        <w:ind w:left="1503" w:right="0" w:hanging="353"/>
        <w:jc w:val="left"/>
        <w:rPr>
          <w:sz w:val="24"/>
        </w:rPr>
      </w:pPr>
      <w:r>
        <w:rPr>
          <w:w w:val="105"/>
          <w:sz w:val="24"/>
          <w:lang w:val="en-US"/>
        </w:rPr>
        <w:t>Players</w:t>
      </w:r>
    </w:p>
    <w:p>
      <w:pPr>
        <w:pStyle w:val="16"/>
        <w:numPr>
          <w:ilvl w:val="2"/>
          <w:numId w:val="7"/>
        </w:numPr>
        <w:tabs>
          <w:tab w:val="left" w:pos="1502"/>
          <w:tab w:val="left" w:pos="1503"/>
        </w:tabs>
        <w:spacing w:before="90" w:after="0" w:line="240" w:lineRule="auto"/>
        <w:ind w:left="1503" w:right="0" w:hanging="353"/>
        <w:jc w:val="left"/>
        <w:rPr>
          <w:sz w:val="24"/>
        </w:rPr>
      </w:pPr>
      <w:r>
        <w:rPr>
          <w:sz w:val="24"/>
          <w:lang w:val="en-US"/>
        </w:rPr>
        <w:t>Coach</w:t>
      </w:r>
    </w:p>
    <w:p>
      <w:pPr>
        <w:pStyle w:val="16"/>
        <w:numPr>
          <w:ilvl w:val="2"/>
          <w:numId w:val="7"/>
        </w:numPr>
        <w:tabs>
          <w:tab w:val="left" w:pos="1502"/>
          <w:tab w:val="left" w:pos="1503"/>
        </w:tabs>
        <w:spacing w:before="90" w:after="0" w:line="240" w:lineRule="auto"/>
        <w:ind w:left="1503" w:right="0" w:hanging="353"/>
        <w:jc w:val="left"/>
        <w:rPr>
          <w:sz w:val="24"/>
        </w:rPr>
      </w:pPr>
      <w:r>
        <w:rPr>
          <w:sz w:val="24"/>
          <w:lang w:val="en-US"/>
        </w:rPr>
        <w:t>Sports</w:t>
      </w:r>
    </w:p>
    <w:p>
      <w:pPr>
        <w:pStyle w:val="16"/>
        <w:numPr>
          <w:ilvl w:val="2"/>
          <w:numId w:val="7"/>
        </w:numPr>
        <w:tabs>
          <w:tab w:val="left" w:pos="1502"/>
          <w:tab w:val="left" w:pos="1503"/>
        </w:tabs>
        <w:spacing w:before="90" w:after="0" w:line="240" w:lineRule="auto"/>
        <w:ind w:left="1503" w:right="0" w:hanging="353"/>
        <w:jc w:val="left"/>
        <w:rPr>
          <w:sz w:val="24"/>
        </w:rPr>
      </w:pPr>
      <w:r>
        <w:rPr>
          <w:sz w:val="24"/>
          <w:lang w:val="en-US"/>
        </w:rPr>
        <w:t>Competition</w:t>
      </w:r>
    </w:p>
    <w:p>
      <w:pPr>
        <w:pStyle w:val="16"/>
        <w:numPr>
          <w:ilvl w:val="2"/>
          <w:numId w:val="7"/>
        </w:numPr>
        <w:tabs>
          <w:tab w:val="left" w:pos="1502"/>
          <w:tab w:val="left" w:pos="1503"/>
        </w:tabs>
        <w:spacing w:before="89" w:after="0" w:line="240" w:lineRule="auto"/>
        <w:ind w:left="1503" w:right="0" w:hanging="353"/>
        <w:jc w:val="left"/>
        <w:rPr>
          <w:sz w:val="24"/>
        </w:rPr>
      </w:pPr>
      <w:r>
        <w:rPr>
          <w:sz w:val="24"/>
          <w:lang w:val="en-US"/>
        </w:rPr>
        <w:t>Team</w:t>
      </w:r>
    </w:p>
    <w:p>
      <w:pPr>
        <w:pStyle w:val="16"/>
        <w:numPr>
          <w:ilvl w:val="2"/>
          <w:numId w:val="7"/>
        </w:numPr>
        <w:tabs>
          <w:tab w:val="left" w:pos="1502"/>
          <w:tab w:val="left" w:pos="1503"/>
        </w:tabs>
        <w:spacing w:before="89" w:after="0" w:line="240" w:lineRule="auto"/>
        <w:ind w:left="1503" w:right="0" w:hanging="353"/>
        <w:jc w:val="left"/>
        <w:rPr>
          <w:sz w:val="24"/>
        </w:rPr>
      </w:pPr>
      <w:r>
        <w:rPr>
          <w:sz w:val="24"/>
          <w:lang w:val="en-US"/>
        </w:rPr>
        <w:t>Winner</w:t>
      </w:r>
    </w:p>
    <w:p>
      <w:pPr>
        <w:pStyle w:val="16"/>
        <w:numPr>
          <w:ilvl w:val="2"/>
          <w:numId w:val="7"/>
        </w:numPr>
        <w:tabs>
          <w:tab w:val="left" w:pos="1502"/>
          <w:tab w:val="left" w:pos="1503"/>
        </w:tabs>
        <w:spacing w:before="89" w:after="0" w:line="240" w:lineRule="auto"/>
        <w:ind w:left="1503" w:right="0" w:hanging="353"/>
        <w:jc w:val="left"/>
        <w:rPr>
          <w:sz w:val="24"/>
        </w:rPr>
      </w:pPr>
      <w:r>
        <w:rPr>
          <w:sz w:val="24"/>
          <w:lang w:val="en-US"/>
        </w:rPr>
        <w:t>Sponsor</w:t>
      </w:r>
    </w:p>
    <w:p>
      <w:pPr>
        <w:pStyle w:val="16"/>
        <w:numPr>
          <w:ilvl w:val="2"/>
          <w:numId w:val="7"/>
        </w:numPr>
        <w:tabs>
          <w:tab w:val="left" w:pos="1502"/>
          <w:tab w:val="left" w:pos="1503"/>
        </w:tabs>
        <w:spacing w:before="89" w:after="0" w:line="240" w:lineRule="auto"/>
        <w:ind w:left="1503" w:right="0" w:hanging="353"/>
        <w:jc w:val="left"/>
        <w:rPr>
          <w:sz w:val="24"/>
        </w:rPr>
      </w:pPr>
      <w:r>
        <w:rPr>
          <w:sz w:val="24"/>
          <w:lang w:val="en-US"/>
        </w:rPr>
        <w:t>Venue</w:t>
      </w:r>
    </w:p>
    <w:p>
      <w:pPr>
        <w:pStyle w:val="16"/>
        <w:numPr>
          <w:ilvl w:val="0"/>
          <w:numId w:val="0"/>
        </w:numPr>
        <w:tabs>
          <w:tab w:val="left" w:pos="1502"/>
          <w:tab w:val="left" w:pos="1503"/>
        </w:tabs>
        <w:spacing w:before="90" w:after="0" w:line="240" w:lineRule="auto"/>
        <w:ind w:left="1150" w:leftChars="0" w:right="0" w:rightChars="0"/>
        <w:jc w:val="left"/>
        <w:rPr>
          <w:sz w:val="24"/>
        </w:rPr>
      </w:pPr>
    </w:p>
    <w:p>
      <w:pPr>
        <w:pStyle w:val="5"/>
        <w:numPr>
          <w:ilvl w:val="1"/>
          <w:numId w:val="7"/>
        </w:numPr>
        <w:tabs>
          <w:tab w:val="left" w:pos="1486"/>
          <w:tab w:val="left" w:pos="1487"/>
        </w:tabs>
        <w:spacing w:before="41" w:after="0" w:line="240" w:lineRule="auto"/>
        <w:ind w:left="1487" w:right="0" w:hanging="706"/>
        <w:jc w:val="left"/>
      </w:pPr>
      <w:bookmarkStart w:id="4" w:name="_TOC_250008"/>
      <w:r>
        <w:rPr>
          <w:spacing w:val="-1"/>
        </w:rPr>
        <w:t>USER</w:t>
      </w:r>
      <w:r>
        <w:rPr>
          <w:spacing w:val="-24"/>
        </w:rPr>
        <w:t xml:space="preserve"> </w:t>
      </w:r>
      <w:bookmarkEnd w:id="4"/>
      <w:r>
        <w:rPr>
          <w:spacing w:val="-1"/>
        </w:rPr>
        <w:t>ROLES</w:t>
      </w:r>
    </w:p>
    <w:p>
      <w:pPr>
        <w:pStyle w:val="16"/>
        <w:numPr>
          <w:ilvl w:val="2"/>
          <w:numId w:val="7"/>
        </w:numPr>
        <w:tabs>
          <w:tab w:val="left" w:pos="1502"/>
          <w:tab w:val="left" w:pos="1503"/>
        </w:tabs>
        <w:spacing w:before="90" w:after="0" w:line="240" w:lineRule="auto"/>
        <w:ind w:left="1503" w:right="0" w:hanging="353"/>
        <w:jc w:val="left"/>
        <w:rPr>
          <w:sz w:val="24"/>
        </w:rPr>
      </w:pPr>
      <w:r>
        <w:rPr>
          <w:w w:val="110"/>
          <w:sz w:val="24"/>
          <w:lang w:val="en-US"/>
        </w:rPr>
        <w:t>Player</w:t>
      </w:r>
    </w:p>
    <w:p>
      <w:pPr>
        <w:pStyle w:val="16"/>
        <w:numPr>
          <w:ilvl w:val="2"/>
          <w:numId w:val="7"/>
        </w:numPr>
        <w:tabs>
          <w:tab w:val="left" w:pos="1502"/>
          <w:tab w:val="left" w:pos="1503"/>
        </w:tabs>
        <w:spacing w:before="90" w:after="0" w:line="240" w:lineRule="auto"/>
        <w:ind w:left="1503" w:right="0" w:hanging="353"/>
        <w:jc w:val="left"/>
        <w:rPr>
          <w:sz w:val="24"/>
        </w:rPr>
      </w:pPr>
      <w:r>
        <w:rPr>
          <w:w w:val="110"/>
          <w:sz w:val="24"/>
        </w:rPr>
        <w:t>Admin</w:t>
      </w:r>
    </w:p>
    <w:p>
      <w:pPr>
        <w:pStyle w:val="8"/>
        <w:rPr>
          <w:sz w:val="30"/>
        </w:rPr>
      </w:pPr>
    </w:p>
    <w:p>
      <w:pPr>
        <w:pStyle w:val="5"/>
        <w:numPr>
          <w:ilvl w:val="1"/>
          <w:numId w:val="7"/>
        </w:numPr>
        <w:tabs>
          <w:tab w:val="left" w:pos="1422"/>
          <w:tab w:val="left" w:pos="1423"/>
        </w:tabs>
        <w:spacing w:before="236" w:after="0" w:line="240" w:lineRule="auto"/>
        <w:ind w:left="1423" w:right="0" w:hanging="642"/>
        <w:jc w:val="left"/>
      </w:pPr>
      <w:bookmarkStart w:id="5" w:name="_TOC_250007"/>
      <w:r>
        <w:rPr>
          <w:spacing w:val="-2"/>
        </w:rPr>
        <w:t>ROLE</w:t>
      </w:r>
      <w:r>
        <w:rPr>
          <w:spacing w:val="-24"/>
        </w:rPr>
        <w:t xml:space="preserve"> </w:t>
      </w:r>
      <w:r>
        <w:rPr>
          <w:spacing w:val="-2"/>
        </w:rPr>
        <w:t>WISE</w:t>
      </w:r>
      <w:r>
        <w:rPr>
          <w:spacing w:val="-25"/>
        </w:rPr>
        <w:t xml:space="preserve"> </w:t>
      </w:r>
      <w:r>
        <w:rPr>
          <w:spacing w:val="-2"/>
        </w:rPr>
        <w:t>REQUIREMENT</w:t>
      </w:r>
      <w:r>
        <w:rPr>
          <w:spacing w:val="-24"/>
        </w:rPr>
        <w:t xml:space="preserve"> </w:t>
      </w:r>
      <w:bookmarkEnd w:id="5"/>
      <w:r>
        <w:rPr>
          <w:spacing w:val="-2"/>
        </w:rPr>
        <w:t>LISTING</w:t>
      </w:r>
    </w:p>
    <w:p>
      <w:pPr>
        <w:pStyle w:val="6"/>
        <w:numPr>
          <w:ilvl w:val="2"/>
          <w:numId w:val="7"/>
        </w:numPr>
        <w:tabs>
          <w:tab w:val="left" w:pos="1502"/>
          <w:tab w:val="left" w:pos="1503"/>
        </w:tabs>
        <w:spacing w:before="221" w:after="0" w:line="240" w:lineRule="auto"/>
        <w:ind w:left="1503" w:right="0" w:hanging="353"/>
        <w:jc w:val="left"/>
      </w:pPr>
      <w:r>
        <w:rPr>
          <w:lang w:val="en-US"/>
        </w:rPr>
        <w:t>Player</w:t>
      </w:r>
      <w:r>
        <w:t>:</w:t>
      </w:r>
    </w:p>
    <w:p>
      <w:pPr>
        <w:pStyle w:val="16"/>
        <w:numPr>
          <w:ilvl w:val="3"/>
          <w:numId w:val="7"/>
        </w:numPr>
        <w:tabs>
          <w:tab w:val="left" w:pos="2224"/>
        </w:tabs>
        <w:spacing w:before="69" w:after="0" w:line="240" w:lineRule="auto"/>
        <w:ind w:left="2224" w:right="0" w:hanging="353"/>
        <w:jc w:val="left"/>
        <w:rPr>
          <w:sz w:val="24"/>
        </w:rPr>
      </w:pPr>
      <w:r>
        <w:rPr>
          <w:lang w:val="en-US"/>
        </w:rPr>
        <w:t>Player</w:t>
      </w:r>
      <w:r>
        <w:rPr>
          <w:spacing w:val="37"/>
          <w:sz w:val="24"/>
        </w:rPr>
        <w:t xml:space="preserve"> </w:t>
      </w:r>
      <w:r>
        <w:rPr>
          <w:sz w:val="24"/>
        </w:rPr>
        <w:t>has</w:t>
      </w:r>
      <w:r>
        <w:rPr>
          <w:spacing w:val="29"/>
          <w:sz w:val="24"/>
        </w:rPr>
        <w:t xml:space="preserve"> </w:t>
      </w:r>
      <w:r>
        <w:rPr>
          <w:sz w:val="24"/>
        </w:rPr>
        <w:t>unique</w:t>
      </w:r>
      <w:r>
        <w:rPr>
          <w:spacing w:val="32"/>
          <w:sz w:val="24"/>
        </w:rPr>
        <w:t xml:space="preserve"> </w:t>
      </w:r>
      <w:r>
        <w:rPr>
          <w:sz w:val="24"/>
        </w:rPr>
        <w:t>username</w:t>
      </w:r>
      <w:r>
        <w:rPr>
          <w:spacing w:val="33"/>
          <w:sz w:val="24"/>
        </w:rPr>
        <w:t xml:space="preserve"> </w:t>
      </w:r>
      <w:r>
        <w:rPr>
          <w:sz w:val="24"/>
        </w:rPr>
        <w:t>and</w:t>
      </w:r>
      <w:r>
        <w:rPr>
          <w:spacing w:val="11"/>
          <w:sz w:val="24"/>
        </w:rPr>
        <w:t xml:space="preserve"> </w:t>
      </w:r>
      <w:r>
        <w:rPr>
          <w:spacing w:val="11"/>
          <w:sz w:val="24"/>
          <w:lang w:val="en-US"/>
        </w:rPr>
        <w:t>id</w:t>
      </w:r>
      <w:r>
        <w:rPr>
          <w:spacing w:val="33"/>
          <w:sz w:val="24"/>
        </w:rPr>
        <w:t xml:space="preserve"> </w:t>
      </w:r>
      <w:r>
        <w:rPr>
          <w:sz w:val="24"/>
        </w:rPr>
        <w:t>for</w:t>
      </w:r>
    </w:p>
    <w:p>
      <w:pPr>
        <w:pStyle w:val="16"/>
        <w:numPr>
          <w:ilvl w:val="0"/>
          <w:numId w:val="0"/>
        </w:numPr>
        <w:tabs>
          <w:tab w:val="left" w:pos="2224"/>
        </w:tabs>
        <w:spacing w:before="68" w:after="0" w:line="240" w:lineRule="auto"/>
        <w:ind w:right="0" w:rightChars="0"/>
        <w:jc w:val="left"/>
        <w:rPr>
          <w:sz w:val="24"/>
        </w:rPr>
      </w:pPr>
      <w:r>
        <w:rPr>
          <w:spacing w:val="-2"/>
          <w:w w:val="105"/>
          <w:sz w:val="24"/>
          <w:lang w:val="en-US"/>
        </w:rPr>
        <w:tab/>
      </w:r>
      <w:r>
        <w:rPr>
          <w:spacing w:val="-2"/>
          <w:w w:val="105"/>
          <w:sz w:val="24"/>
        </w:rPr>
        <w:t>entering</w:t>
      </w:r>
      <w:r>
        <w:rPr>
          <w:spacing w:val="-5"/>
          <w:w w:val="105"/>
          <w:sz w:val="24"/>
        </w:rPr>
        <w:t xml:space="preserve"> </w:t>
      </w:r>
      <w:r>
        <w:rPr>
          <w:spacing w:val="-2"/>
          <w:w w:val="105"/>
          <w:sz w:val="24"/>
        </w:rPr>
        <w:t>in</w:t>
      </w:r>
      <w:r>
        <w:rPr>
          <w:spacing w:val="4"/>
          <w:w w:val="105"/>
          <w:sz w:val="24"/>
        </w:rPr>
        <w:t xml:space="preserve"> </w:t>
      </w:r>
      <w:r>
        <w:rPr>
          <w:spacing w:val="4"/>
          <w:w w:val="105"/>
          <w:sz w:val="24"/>
          <w:lang w:val="en-US"/>
        </w:rPr>
        <w:t>sports event</w:t>
      </w:r>
      <w:r>
        <w:rPr>
          <w:spacing w:val="-1"/>
          <w:w w:val="105"/>
          <w:sz w:val="24"/>
        </w:rPr>
        <w:t>.</w:t>
      </w:r>
    </w:p>
    <w:p>
      <w:pPr>
        <w:pStyle w:val="16"/>
        <w:numPr>
          <w:ilvl w:val="3"/>
          <w:numId w:val="7"/>
        </w:numPr>
        <w:tabs>
          <w:tab w:val="left" w:pos="2224"/>
        </w:tabs>
        <w:spacing w:before="68" w:after="0" w:line="240" w:lineRule="auto"/>
        <w:ind w:left="2224" w:right="0" w:hanging="353"/>
        <w:jc w:val="left"/>
        <w:rPr>
          <w:sz w:val="24"/>
        </w:rPr>
      </w:pPr>
      <w:r>
        <w:rPr>
          <w:lang w:val="en-US"/>
        </w:rPr>
        <w:t>Player</w:t>
      </w:r>
      <w:r>
        <w:rPr>
          <w:spacing w:val="4"/>
          <w:w w:val="105"/>
          <w:sz w:val="24"/>
        </w:rPr>
        <w:t xml:space="preserve"> </w:t>
      </w:r>
      <w:r>
        <w:rPr>
          <w:w w:val="105"/>
          <w:sz w:val="24"/>
        </w:rPr>
        <w:t>can</w:t>
      </w:r>
      <w:r>
        <w:rPr>
          <w:spacing w:val="-6"/>
          <w:w w:val="105"/>
          <w:sz w:val="24"/>
        </w:rPr>
        <w:t xml:space="preserve"> </w:t>
      </w:r>
      <w:r>
        <w:rPr>
          <w:spacing w:val="-6"/>
          <w:w w:val="105"/>
          <w:sz w:val="24"/>
          <w:lang w:val="en-US"/>
        </w:rPr>
        <w:t>participate any one sport event</w:t>
      </w:r>
      <w:r>
        <w:rPr>
          <w:w w:val="105"/>
          <w:sz w:val="24"/>
        </w:rPr>
        <w:t>.</w:t>
      </w:r>
    </w:p>
    <w:p>
      <w:pPr>
        <w:pStyle w:val="16"/>
        <w:numPr>
          <w:ilvl w:val="3"/>
          <w:numId w:val="7"/>
        </w:numPr>
        <w:tabs>
          <w:tab w:val="left" w:pos="2224"/>
        </w:tabs>
        <w:spacing w:before="69" w:after="0" w:line="240" w:lineRule="auto"/>
        <w:ind w:left="2224" w:right="0" w:hanging="353"/>
        <w:jc w:val="left"/>
        <w:rPr>
          <w:sz w:val="24"/>
        </w:rPr>
      </w:pPr>
      <w:r>
        <w:rPr>
          <w:lang w:val="en-US"/>
        </w:rPr>
        <w:t>Player</w:t>
      </w:r>
      <w:r>
        <w:rPr>
          <w:spacing w:val="26"/>
          <w:sz w:val="24"/>
        </w:rPr>
        <w:t xml:space="preserve"> </w:t>
      </w:r>
      <w:r>
        <w:rPr>
          <w:sz w:val="24"/>
        </w:rPr>
        <w:t>can</w:t>
      </w:r>
      <w:r>
        <w:rPr>
          <w:sz w:val="24"/>
          <w:lang w:val="en-US"/>
        </w:rPr>
        <w:t xml:space="preserve"> choose any coach for training purpose.</w:t>
      </w:r>
    </w:p>
    <w:p>
      <w:pPr>
        <w:pStyle w:val="8"/>
        <w:spacing w:before="7"/>
        <w:rPr>
          <w:sz w:val="36"/>
        </w:rPr>
      </w:pPr>
    </w:p>
    <w:p>
      <w:pPr>
        <w:pStyle w:val="6"/>
        <w:numPr>
          <w:ilvl w:val="2"/>
          <w:numId w:val="7"/>
        </w:numPr>
        <w:tabs>
          <w:tab w:val="left" w:pos="1502"/>
          <w:tab w:val="left" w:pos="1503"/>
        </w:tabs>
        <w:spacing w:before="0" w:after="0" w:line="240" w:lineRule="auto"/>
        <w:ind w:left="1503" w:right="0" w:hanging="353"/>
        <w:jc w:val="left"/>
      </w:pPr>
      <w:r>
        <w:t>Admin:</w:t>
      </w:r>
    </w:p>
    <w:p>
      <w:pPr>
        <w:pStyle w:val="16"/>
        <w:numPr>
          <w:ilvl w:val="3"/>
          <w:numId w:val="7"/>
        </w:numPr>
        <w:tabs>
          <w:tab w:val="left" w:pos="2224"/>
        </w:tabs>
        <w:spacing w:before="69" w:after="0" w:line="240" w:lineRule="auto"/>
        <w:ind w:left="2224" w:right="0" w:hanging="353"/>
        <w:jc w:val="left"/>
        <w:rPr>
          <w:sz w:val="24"/>
        </w:rPr>
      </w:pPr>
      <w:r>
        <w:rPr>
          <w:w w:val="105"/>
          <w:sz w:val="24"/>
        </w:rPr>
        <w:t>Admin</w:t>
      </w:r>
      <w:r>
        <w:rPr>
          <w:spacing w:val="4"/>
          <w:w w:val="105"/>
          <w:sz w:val="24"/>
        </w:rPr>
        <w:t xml:space="preserve"> </w:t>
      </w:r>
      <w:r>
        <w:rPr>
          <w:w w:val="105"/>
          <w:sz w:val="24"/>
        </w:rPr>
        <w:t>is</w:t>
      </w:r>
      <w:r>
        <w:rPr>
          <w:spacing w:val="-4"/>
          <w:w w:val="105"/>
          <w:sz w:val="24"/>
        </w:rPr>
        <w:t xml:space="preserve"> </w:t>
      </w:r>
      <w:r>
        <w:rPr>
          <w:w w:val="105"/>
          <w:sz w:val="24"/>
        </w:rPr>
        <w:t>responsible</w:t>
      </w:r>
      <w:r>
        <w:rPr>
          <w:spacing w:val="27"/>
          <w:w w:val="105"/>
          <w:sz w:val="24"/>
        </w:rPr>
        <w:t xml:space="preserve"> </w:t>
      </w:r>
      <w:r>
        <w:rPr>
          <w:w w:val="105"/>
          <w:sz w:val="24"/>
        </w:rPr>
        <w:t>for</w:t>
      </w:r>
      <w:r>
        <w:rPr>
          <w:spacing w:val="1"/>
          <w:w w:val="105"/>
          <w:sz w:val="24"/>
        </w:rPr>
        <w:t xml:space="preserve"> </w:t>
      </w:r>
      <w:r>
        <w:rPr>
          <w:w w:val="105"/>
          <w:sz w:val="24"/>
        </w:rPr>
        <w:t>leading</w:t>
      </w:r>
      <w:r>
        <w:rPr>
          <w:spacing w:val="-4"/>
          <w:w w:val="105"/>
          <w:sz w:val="24"/>
        </w:rPr>
        <w:t xml:space="preserve"> </w:t>
      </w:r>
      <w:r>
        <w:rPr>
          <w:w w:val="105"/>
          <w:sz w:val="24"/>
        </w:rPr>
        <w:t>and</w:t>
      </w:r>
      <w:r>
        <w:rPr>
          <w:spacing w:val="-1"/>
          <w:w w:val="105"/>
          <w:sz w:val="24"/>
        </w:rPr>
        <w:t xml:space="preserve"> </w:t>
      </w:r>
      <w:r>
        <w:rPr>
          <w:w w:val="105"/>
          <w:sz w:val="24"/>
        </w:rPr>
        <w:t>managing</w:t>
      </w:r>
      <w:r>
        <w:rPr>
          <w:spacing w:val="-11"/>
          <w:w w:val="105"/>
          <w:sz w:val="24"/>
        </w:rPr>
        <w:t xml:space="preserve"> </w:t>
      </w:r>
      <w:r>
        <w:rPr>
          <w:spacing w:val="-11"/>
          <w:w w:val="105"/>
          <w:sz w:val="24"/>
          <w:lang w:val="en-US"/>
        </w:rPr>
        <w:t>sports event</w:t>
      </w:r>
      <w:r>
        <w:rPr>
          <w:w w:val="105"/>
          <w:sz w:val="24"/>
        </w:rPr>
        <w:t>.</w:t>
      </w:r>
    </w:p>
    <w:p>
      <w:pPr>
        <w:pStyle w:val="16"/>
        <w:numPr>
          <w:ilvl w:val="3"/>
          <w:numId w:val="7"/>
        </w:numPr>
        <w:tabs>
          <w:tab w:val="left" w:pos="2224"/>
        </w:tabs>
        <w:spacing w:before="68" w:after="0" w:line="240" w:lineRule="auto"/>
        <w:ind w:left="2224" w:right="0" w:hanging="353"/>
        <w:jc w:val="left"/>
        <w:rPr>
          <w:sz w:val="24"/>
        </w:rPr>
      </w:pPr>
      <w:r>
        <w:rPr>
          <w:sz w:val="24"/>
        </w:rPr>
        <w:t>Admin</w:t>
      </w:r>
      <w:r>
        <w:rPr>
          <w:spacing w:val="25"/>
          <w:sz w:val="24"/>
        </w:rPr>
        <w:t xml:space="preserve"> </w:t>
      </w:r>
      <w:r>
        <w:rPr>
          <w:sz w:val="24"/>
        </w:rPr>
        <w:t>is</w:t>
      </w:r>
      <w:r>
        <w:rPr>
          <w:spacing w:val="15"/>
          <w:sz w:val="24"/>
        </w:rPr>
        <w:t xml:space="preserve"> </w:t>
      </w:r>
      <w:r>
        <w:rPr>
          <w:sz w:val="24"/>
        </w:rPr>
        <w:t>responsible</w:t>
      </w:r>
      <w:r>
        <w:rPr>
          <w:spacing w:val="3"/>
          <w:sz w:val="24"/>
        </w:rPr>
        <w:t xml:space="preserve"> </w:t>
      </w:r>
      <w:r>
        <w:rPr>
          <w:sz w:val="24"/>
        </w:rPr>
        <w:t>for</w:t>
      </w:r>
      <w:r>
        <w:rPr>
          <w:spacing w:val="21"/>
          <w:sz w:val="24"/>
        </w:rPr>
        <w:t xml:space="preserve"> </w:t>
      </w:r>
      <w:r>
        <w:rPr>
          <w:sz w:val="24"/>
        </w:rPr>
        <w:t>different</w:t>
      </w:r>
      <w:r>
        <w:rPr>
          <w:spacing w:val="22"/>
          <w:sz w:val="24"/>
        </w:rPr>
        <w:t xml:space="preserve"> </w:t>
      </w:r>
      <w:r>
        <w:rPr>
          <w:sz w:val="24"/>
        </w:rPr>
        <w:t>tasks</w:t>
      </w:r>
      <w:r>
        <w:rPr>
          <w:spacing w:val="14"/>
          <w:sz w:val="24"/>
        </w:rPr>
        <w:t xml:space="preserve"> </w:t>
      </w:r>
      <w:r>
        <w:rPr>
          <w:sz w:val="24"/>
        </w:rPr>
        <w:t>such</w:t>
      </w:r>
      <w:r>
        <w:rPr>
          <w:spacing w:val="26"/>
          <w:sz w:val="24"/>
        </w:rPr>
        <w:t xml:space="preserve"> </w:t>
      </w:r>
      <w:r>
        <w:rPr>
          <w:sz w:val="24"/>
        </w:rPr>
        <w:t>as</w:t>
      </w:r>
    </w:p>
    <w:p>
      <w:pPr>
        <w:pStyle w:val="8"/>
        <w:spacing w:before="68"/>
        <w:ind w:left="2223"/>
      </w:pPr>
      <w:r>
        <w:rPr>
          <w:lang w:val="en-US"/>
        </w:rPr>
        <w:t>Deciding winners</w:t>
      </w:r>
      <w:r>
        <w:t>,</w:t>
      </w:r>
      <w:r>
        <w:rPr>
          <w:spacing w:val="42"/>
        </w:rPr>
        <w:t xml:space="preserve"> </w:t>
      </w:r>
      <w:r>
        <w:t>keep</w:t>
      </w:r>
      <w:r>
        <w:rPr>
          <w:spacing w:val="35"/>
        </w:rPr>
        <w:t xml:space="preserve"> </w:t>
      </w:r>
      <w:r>
        <w:t>details</w:t>
      </w:r>
      <w:r>
        <w:rPr>
          <w:spacing w:val="50"/>
        </w:rPr>
        <w:t xml:space="preserve"> </w:t>
      </w:r>
      <w:r>
        <w:t>of</w:t>
      </w:r>
      <w:r>
        <w:rPr>
          <w:spacing w:val="35"/>
        </w:rPr>
        <w:t xml:space="preserve"> </w:t>
      </w:r>
      <w:r>
        <w:rPr>
          <w:lang w:val="en-US"/>
        </w:rPr>
        <w:t>players</w:t>
      </w:r>
      <w:r>
        <w:rPr>
          <w:spacing w:val="35"/>
        </w:rPr>
        <w:t xml:space="preserve"> </w:t>
      </w:r>
      <w:r>
        <w:rPr>
          <w:lang w:val="en-US"/>
        </w:rPr>
        <w:t>and sponsors</w:t>
      </w:r>
      <w:r>
        <w:rPr>
          <w:spacing w:val="46"/>
        </w:rPr>
        <w:t xml:space="preserve"> </w:t>
      </w:r>
      <w:r>
        <w:t>,..etc.</w:t>
      </w:r>
    </w:p>
    <w:p>
      <w:pPr>
        <w:spacing w:after="0"/>
        <w:sectPr>
          <w:pgSz w:w="11910" w:h="16840"/>
          <w:pgMar w:top="1340" w:right="740" w:bottom="1020" w:left="660" w:header="0" w:footer="741" w:gutter="0"/>
        </w:sectPr>
      </w:pPr>
    </w:p>
    <w:p>
      <w:pPr>
        <w:pStyle w:val="2"/>
        <w:numPr>
          <w:ilvl w:val="1"/>
          <w:numId w:val="6"/>
        </w:numPr>
        <w:tabs>
          <w:tab w:val="left" w:pos="4056"/>
        </w:tabs>
        <w:spacing w:before="33" w:after="0" w:line="240" w:lineRule="auto"/>
        <w:ind w:left="4055" w:right="0" w:hanging="3978"/>
        <w:jc w:val="left"/>
        <w:rPr>
          <w:sz w:val="38"/>
        </w:rPr>
      </w:pPr>
      <w:bookmarkStart w:id="6" w:name="_TOC_250006"/>
      <w:bookmarkEnd w:id="6"/>
      <w:r>
        <w:rPr>
          <w:u w:val="single"/>
        </w:rPr>
        <w:t>ER-DIAGRAM</w:t>
      </w:r>
    </w:p>
    <w:p>
      <w:pPr>
        <w:rPr>
          <w:lang w:val="en-US"/>
        </w:rPr>
      </w:pPr>
      <w:r>
        <w:rPr>
          <w:lang w:val="en-US"/>
        </w:rPr>
        <w:drawing>
          <wp:inline distT="0" distB="0" distL="114300" distR="114300">
            <wp:extent cx="6669405" cy="4500880"/>
            <wp:effectExtent l="0" t="0" r="5715" b="10160"/>
            <wp:docPr id="2" name="Picture 2" descr="WhatsApp Image 2021-10-05 at 8.22.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10-05 at 8.22.22 AM"/>
                    <pic:cNvPicPr>
                      <a:picLocks noChangeAspect="1"/>
                    </pic:cNvPicPr>
                  </pic:nvPicPr>
                  <pic:blipFill>
                    <a:blip r:embed="rId7"/>
                    <a:stretch>
                      <a:fillRect/>
                    </a:stretch>
                  </pic:blipFill>
                  <pic:spPr>
                    <a:xfrm>
                      <a:off x="0" y="0"/>
                      <a:ext cx="6669405" cy="4500880"/>
                    </a:xfrm>
                    <a:prstGeom prst="rect">
                      <a:avLst/>
                    </a:prstGeom>
                  </pic:spPr>
                </pic:pic>
              </a:graphicData>
            </a:graphic>
          </wp:inline>
        </w:drawing>
      </w:r>
    </w:p>
    <w:p>
      <w:pPr>
        <w:pStyle w:val="8"/>
        <w:spacing w:before="12"/>
        <w:rPr>
          <w:rFonts w:ascii="Palatino Linotype"/>
          <w:b/>
          <w:sz w:val="11"/>
        </w:rPr>
      </w:pPr>
    </w:p>
    <w:p>
      <w:pPr>
        <w:pStyle w:val="8"/>
        <w:rPr>
          <w:rFonts w:ascii="Palatino Linotype"/>
          <w:b/>
          <w:sz w:val="4"/>
        </w:rPr>
      </w:pPr>
    </w:p>
    <w:p>
      <w:pPr>
        <w:spacing w:before="35"/>
        <w:ind w:left="781" w:right="0" w:firstLine="0"/>
        <w:jc w:val="left"/>
        <w:rPr>
          <w:rFonts w:ascii="Calibri"/>
          <w:sz w:val="5"/>
        </w:rPr>
      </w:pPr>
      <w:r>
        <w:rPr>
          <w:rFonts w:ascii="Calibri"/>
          <w:w w:val="96"/>
          <w:sz w:val="5"/>
        </w:rPr>
        <w:t>v</w:t>
      </w:r>
    </w:p>
    <w:p>
      <w:pPr>
        <w:pStyle w:val="8"/>
        <w:rPr>
          <w:rFonts w:ascii="Calibri"/>
          <w:sz w:val="4"/>
        </w:rPr>
      </w:pPr>
    </w:p>
    <w:p>
      <w:pPr>
        <w:pStyle w:val="3"/>
        <w:numPr>
          <w:ilvl w:val="1"/>
          <w:numId w:val="6"/>
        </w:numPr>
        <w:tabs>
          <w:tab w:val="left" w:pos="4050"/>
        </w:tabs>
        <w:spacing w:before="37" w:after="0" w:line="240" w:lineRule="auto"/>
        <w:ind w:left="4049" w:right="0" w:hanging="3952"/>
        <w:jc w:val="left"/>
        <w:rPr>
          <w:sz w:val="35"/>
        </w:rPr>
      </w:pPr>
      <w:r>
        <w:rPr>
          <w:spacing w:val="-2"/>
          <w:u w:val="single"/>
        </w:rPr>
        <w:t>TABLE</w:t>
      </w:r>
      <w:r>
        <w:rPr>
          <w:spacing w:val="-30"/>
          <w:u w:val="single"/>
        </w:rPr>
        <w:t xml:space="preserve"> </w:t>
      </w:r>
      <w:r>
        <w:rPr>
          <w:spacing w:val="-2"/>
          <w:u w:val="single"/>
        </w:rPr>
        <w:t>DESIGN</w:t>
      </w:r>
    </w:p>
    <w:p>
      <w:pPr>
        <w:pStyle w:val="6"/>
        <w:numPr>
          <w:ilvl w:val="1"/>
          <w:numId w:val="8"/>
        </w:numPr>
        <w:tabs>
          <w:tab w:val="left" w:pos="1150"/>
        </w:tabs>
        <w:spacing w:before="230" w:after="0" w:line="240" w:lineRule="auto"/>
        <w:ind w:left="1149" w:right="0" w:hanging="369"/>
        <w:jc w:val="left"/>
      </w:pPr>
      <w:r>
        <w:rPr>
          <w:lang w:val="en-US"/>
        </w:rPr>
        <w:t>PLAYE</w:t>
      </w:r>
      <w:r>
        <w:t>R</w:t>
      </w:r>
      <w:r>
        <w:rPr>
          <w:lang w:val="en-US"/>
        </w:rPr>
        <w:t>S</w:t>
      </w:r>
    </w:p>
    <w:p>
      <w:pPr>
        <w:pStyle w:val="8"/>
        <w:spacing w:before="7"/>
        <w:rPr>
          <w:rFonts w:ascii="Palatino Linotype"/>
          <w:b/>
          <w:sz w:val="16"/>
          <w:lang w:val="en-US"/>
        </w:rPr>
      </w:pPr>
      <w:r>
        <w:rPr>
          <w:rFonts w:ascii="Palatino Linotype"/>
          <w:b/>
          <w:sz w:val="16"/>
          <w:lang w:val="en-US"/>
        </w:rPr>
        <w:drawing>
          <wp:inline distT="0" distB="0" distL="114300" distR="114300">
            <wp:extent cx="6128385" cy="2470785"/>
            <wp:effectExtent l="0" t="0" r="13335" b="13335"/>
            <wp:docPr id="4"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1"/>
                    <pic:cNvPicPr>
                      <a:picLocks noChangeAspect="1"/>
                    </pic:cNvPicPr>
                  </pic:nvPicPr>
                  <pic:blipFill>
                    <a:blip r:embed="rId8"/>
                    <a:srcRect l="104" t="12972"/>
                    <a:stretch>
                      <a:fillRect/>
                    </a:stretch>
                  </pic:blipFill>
                  <pic:spPr>
                    <a:xfrm>
                      <a:off x="0" y="0"/>
                      <a:ext cx="6128385" cy="2470785"/>
                    </a:xfrm>
                    <a:prstGeom prst="rect">
                      <a:avLst/>
                    </a:prstGeom>
                  </pic:spPr>
                </pic:pic>
              </a:graphicData>
            </a:graphic>
          </wp:inline>
        </w:drawing>
      </w:r>
    </w:p>
    <w:p>
      <w:pPr>
        <w:pStyle w:val="8"/>
        <w:spacing w:before="3"/>
        <w:rPr>
          <w:rFonts w:ascii="Palatino Linotype"/>
          <w:b/>
          <w:sz w:val="38"/>
        </w:rPr>
      </w:pPr>
    </w:p>
    <w:p>
      <w:pPr>
        <w:pStyle w:val="8"/>
        <w:spacing w:before="3"/>
        <w:rPr>
          <w:rFonts w:ascii="Palatino Linotype"/>
          <w:b/>
          <w:sz w:val="38"/>
        </w:rPr>
      </w:pPr>
    </w:p>
    <w:p>
      <w:pPr>
        <w:pStyle w:val="8"/>
        <w:spacing w:before="3"/>
        <w:rPr>
          <w:rFonts w:ascii="Palatino Linotype"/>
          <w:b/>
          <w:sz w:val="38"/>
        </w:rPr>
      </w:pPr>
    </w:p>
    <w:p>
      <w:pPr>
        <w:pStyle w:val="16"/>
        <w:numPr>
          <w:ilvl w:val="1"/>
          <w:numId w:val="8"/>
        </w:numPr>
        <w:tabs>
          <w:tab w:val="left" w:pos="1150"/>
        </w:tabs>
        <w:spacing w:before="1" w:after="0" w:line="240" w:lineRule="auto"/>
        <w:ind w:left="1149" w:right="0" w:hanging="369"/>
        <w:jc w:val="left"/>
        <w:rPr>
          <w:rFonts w:ascii="Palatino Linotype"/>
          <w:b/>
          <w:sz w:val="24"/>
        </w:rPr>
      </w:pPr>
      <w:r>
        <w:rPr>
          <w:rFonts w:ascii="Palatino Linotype"/>
          <w:b/>
          <w:sz w:val="24"/>
          <w:lang w:val="en-US"/>
        </w:rPr>
        <w:t>COACH</w:t>
      </w:r>
    </w:p>
    <w:p>
      <w:pPr>
        <w:pStyle w:val="16"/>
        <w:numPr>
          <w:ilvl w:val="0"/>
          <w:numId w:val="0"/>
        </w:numPr>
        <w:tabs>
          <w:tab w:val="left" w:pos="1150"/>
        </w:tabs>
        <w:spacing w:before="1" w:after="0" w:line="240" w:lineRule="auto"/>
        <w:ind w:right="0" w:rightChars="0"/>
        <w:jc w:val="left"/>
        <w:rPr>
          <w:rFonts w:ascii="Palatino Linotype"/>
          <w:b/>
          <w:sz w:val="24"/>
        </w:rPr>
      </w:pPr>
    </w:p>
    <w:p>
      <w:pPr>
        <w:pStyle w:val="8"/>
        <w:spacing w:before="1"/>
        <w:rPr>
          <w:rFonts w:ascii="Palatino Linotype"/>
          <w:b/>
          <w:sz w:val="15"/>
        </w:rPr>
      </w:pPr>
      <w:r>
        <w:drawing>
          <wp:inline distT="0" distB="0" distL="114300" distR="114300">
            <wp:extent cx="6515735" cy="2217420"/>
            <wp:effectExtent l="0" t="0" r="6985"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9"/>
                    <a:stretch>
                      <a:fillRect/>
                    </a:stretch>
                  </pic:blipFill>
                  <pic:spPr>
                    <a:xfrm>
                      <a:off x="0" y="0"/>
                      <a:ext cx="6515735" cy="2217420"/>
                    </a:xfrm>
                    <a:prstGeom prst="rect">
                      <a:avLst/>
                    </a:prstGeom>
                    <a:noFill/>
                    <a:ln w="9525">
                      <a:noFill/>
                    </a:ln>
                  </pic:spPr>
                </pic:pic>
              </a:graphicData>
            </a:graphic>
          </wp:inline>
        </w:drawing>
      </w:r>
    </w:p>
    <w:p>
      <w:pPr>
        <w:pStyle w:val="8"/>
        <w:rPr>
          <w:rFonts w:ascii="Palatino Linotype"/>
          <w:b/>
          <w:sz w:val="28"/>
        </w:rPr>
      </w:pPr>
    </w:p>
    <w:p>
      <w:pPr>
        <w:pStyle w:val="8"/>
        <w:spacing w:before="3"/>
        <w:rPr>
          <w:rFonts w:ascii="Palatino Linotype"/>
          <w:b/>
          <w:sz w:val="21"/>
        </w:rPr>
      </w:pPr>
    </w:p>
    <w:p>
      <w:pPr>
        <w:pStyle w:val="6"/>
        <w:numPr>
          <w:ilvl w:val="1"/>
          <w:numId w:val="8"/>
        </w:numPr>
        <w:tabs>
          <w:tab w:val="left" w:pos="1150"/>
        </w:tabs>
        <w:spacing w:before="0" w:after="0" w:line="240" w:lineRule="auto"/>
        <w:ind w:left="1149" w:right="0" w:hanging="369"/>
        <w:jc w:val="left"/>
      </w:pPr>
      <w:r>
        <w:rPr>
          <w:lang w:val="en-US"/>
        </w:rPr>
        <w:t>SPORTS</w:t>
      </w:r>
    </w:p>
    <w:p/>
    <w:p>
      <w:pPr>
        <w:pStyle w:val="8"/>
        <w:spacing w:before="11"/>
        <w:rPr>
          <w:rFonts w:ascii="Palatino Linotype"/>
          <w:b/>
          <w:sz w:val="14"/>
        </w:rPr>
      </w:pPr>
      <w:r>
        <w:drawing>
          <wp:inline distT="0" distB="0" distL="114300" distR="114300">
            <wp:extent cx="6670040" cy="1669415"/>
            <wp:effectExtent l="0" t="0" r="5080" b="698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0"/>
                    <a:stretch>
                      <a:fillRect/>
                    </a:stretch>
                  </pic:blipFill>
                  <pic:spPr>
                    <a:xfrm>
                      <a:off x="0" y="0"/>
                      <a:ext cx="6670040" cy="1669415"/>
                    </a:xfrm>
                    <a:prstGeom prst="rect">
                      <a:avLst/>
                    </a:prstGeom>
                    <a:noFill/>
                    <a:ln w="9525">
                      <a:noFill/>
                    </a:ln>
                  </pic:spPr>
                </pic:pic>
              </a:graphicData>
            </a:graphic>
          </wp:inline>
        </w:drawing>
      </w:r>
    </w:p>
    <w:p>
      <w:pPr>
        <w:pStyle w:val="8"/>
        <w:rPr>
          <w:rFonts w:ascii="Palatino Linotype"/>
          <w:b/>
          <w:sz w:val="28"/>
        </w:rPr>
      </w:pPr>
    </w:p>
    <w:p>
      <w:pPr>
        <w:pStyle w:val="8"/>
        <w:spacing w:before="11"/>
        <w:rPr>
          <w:rFonts w:ascii="Palatino Linotype"/>
          <w:b/>
          <w:sz w:val="23"/>
        </w:rPr>
      </w:pPr>
    </w:p>
    <w:p>
      <w:pPr>
        <w:pStyle w:val="16"/>
        <w:numPr>
          <w:ilvl w:val="1"/>
          <w:numId w:val="8"/>
        </w:numPr>
        <w:tabs>
          <w:tab w:val="left" w:pos="1150"/>
        </w:tabs>
        <w:spacing w:before="1" w:after="0" w:line="240" w:lineRule="auto"/>
        <w:ind w:left="1149" w:right="0" w:hanging="369"/>
        <w:jc w:val="left"/>
        <w:rPr>
          <w:rFonts w:ascii="Palatino Linotype"/>
          <w:b/>
          <w:sz w:val="24"/>
        </w:rPr>
      </w:pPr>
      <w:r>
        <w:rPr>
          <w:rFonts w:ascii="Palatino Linotype"/>
          <w:b/>
          <w:sz w:val="24"/>
          <w:lang w:val="en-US"/>
        </w:rPr>
        <w:t>COMPETITION</w:t>
      </w:r>
    </w:p>
    <w:p>
      <w:pPr>
        <w:pStyle w:val="16"/>
        <w:numPr>
          <w:ilvl w:val="0"/>
          <w:numId w:val="0"/>
        </w:numPr>
        <w:tabs>
          <w:tab w:val="left" w:pos="1150"/>
        </w:tabs>
        <w:spacing w:before="1" w:after="0" w:line="240" w:lineRule="auto"/>
        <w:ind w:left="780" w:leftChars="0" w:right="0" w:rightChars="0"/>
        <w:jc w:val="left"/>
        <w:rPr>
          <w:rFonts w:ascii="Palatino Linotype"/>
          <w:b/>
          <w:sz w:val="24"/>
        </w:rPr>
      </w:pPr>
    </w:p>
    <w:p>
      <w:pPr>
        <w:pStyle w:val="8"/>
        <w:spacing w:before="7"/>
        <w:rPr>
          <w:rFonts w:ascii="Palatino Linotype"/>
          <w:b/>
          <w:sz w:val="14"/>
        </w:rPr>
      </w:pPr>
    </w:p>
    <w:p>
      <w:pPr>
        <w:spacing w:after="0"/>
        <w:rPr>
          <w:rFonts w:ascii="Palatino Linotype"/>
          <w:sz w:val="14"/>
          <w:lang w:val="en-US"/>
        </w:rPr>
        <w:sectPr>
          <w:pgSz w:w="11910" w:h="16840"/>
          <w:pgMar w:top="1340" w:right="740" w:bottom="1020" w:left="660" w:header="0" w:footer="741" w:gutter="0"/>
        </w:sectPr>
      </w:pPr>
      <w:r>
        <w:rPr>
          <w:rFonts w:ascii="Palatino Linotype"/>
          <w:sz w:val="14"/>
          <w:lang w:val="en-US"/>
        </w:rPr>
        <w:drawing>
          <wp:inline distT="0" distB="0" distL="114300" distR="114300">
            <wp:extent cx="6670675" cy="1854835"/>
            <wp:effectExtent l="0" t="0" r="4445" b="4445"/>
            <wp:docPr id="12" name="Picture 12" descr="Screenshot 2021-10-17 15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1-10-17 155524"/>
                    <pic:cNvPicPr>
                      <a:picLocks noChangeAspect="1"/>
                    </pic:cNvPicPr>
                  </pic:nvPicPr>
                  <pic:blipFill>
                    <a:blip r:embed="rId11"/>
                    <a:stretch>
                      <a:fillRect/>
                    </a:stretch>
                  </pic:blipFill>
                  <pic:spPr>
                    <a:xfrm>
                      <a:off x="0" y="0"/>
                      <a:ext cx="6670675" cy="1854835"/>
                    </a:xfrm>
                    <a:prstGeom prst="rect">
                      <a:avLst/>
                    </a:prstGeom>
                  </pic:spPr>
                </pic:pic>
              </a:graphicData>
            </a:graphic>
          </wp:inline>
        </w:drawing>
      </w:r>
    </w:p>
    <w:p>
      <w:pPr>
        <w:pStyle w:val="6"/>
        <w:numPr>
          <w:ilvl w:val="1"/>
          <w:numId w:val="8"/>
        </w:numPr>
        <w:tabs>
          <w:tab w:val="left" w:pos="1150"/>
        </w:tabs>
        <w:spacing w:before="223" w:after="0" w:line="240" w:lineRule="auto"/>
        <w:ind w:left="1149" w:right="0" w:hanging="369"/>
        <w:jc w:val="left"/>
      </w:pPr>
      <w:r>
        <w:rPr>
          <w:lang w:val="en-US"/>
        </w:rPr>
        <w:t>TEAM</w:t>
      </w:r>
    </w:p>
    <w:p>
      <w:pPr>
        <w:pStyle w:val="8"/>
        <w:spacing w:before="6"/>
        <w:rPr>
          <w:rFonts w:ascii="Palatino Linotype"/>
          <w:b/>
          <w:sz w:val="16"/>
        </w:rPr>
      </w:pPr>
    </w:p>
    <w:p>
      <w:pPr>
        <w:pStyle w:val="8"/>
        <w:rPr>
          <w:rFonts w:ascii="Palatino Linotype"/>
          <w:b/>
          <w:sz w:val="28"/>
          <w:lang w:val="en-US"/>
        </w:rPr>
      </w:pPr>
      <w:r>
        <w:rPr>
          <w:rFonts w:ascii="Palatino Linotype"/>
          <w:b/>
          <w:sz w:val="28"/>
          <w:lang w:val="en-US"/>
        </w:rPr>
        <w:drawing>
          <wp:inline distT="0" distB="0" distL="114300" distR="114300">
            <wp:extent cx="5654675" cy="1653540"/>
            <wp:effectExtent l="0" t="0" r="14605" b="7620"/>
            <wp:docPr id="10" name="Picture 10" descr="Screenshot 2021-10-17 1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1-10-17 155320"/>
                    <pic:cNvPicPr>
                      <a:picLocks noChangeAspect="1"/>
                    </pic:cNvPicPr>
                  </pic:nvPicPr>
                  <pic:blipFill>
                    <a:blip r:embed="rId12"/>
                    <a:stretch>
                      <a:fillRect/>
                    </a:stretch>
                  </pic:blipFill>
                  <pic:spPr>
                    <a:xfrm>
                      <a:off x="0" y="0"/>
                      <a:ext cx="5654675" cy="1653540"/>
                    </a:xfrm>
                    <a:prstGeom prst="rect">
                      <a:avLst/>
                    </a:prstGeom>
                  </pic:spPr>
                </pic:pic>
              </a:graphicData>
            </a:graphic>
          </wp:inline>
        </w:drawing>
      </w:r>
    </w:p>
    <w:p>
      <w:pPr>
        <w:pStyle w:val="8"/>
        <w:spacing w:before="13"/>
        <w:rPr>
          <w:rFonts w:ascii="Palatino Linotype"/>
          <w:b/>
          <w:sz w:val="20"/>
        </w:rPr>
      </w:pPr>
    </w:p>
    <w:p>
      <w:pPr>
        <w:pStyle w:val="16"/>
        <w:numPr>
          <w:ilvl w:val="1"/>
          <w:numId w:val="8"/>
        </w:numPr>
        <w:tabs>
          <w:tab w:val="left" w:pos="1150"/>
        </w:tabs>
        <w:spacing w:before="0" w:after="0" w:line="240" w:lineRule="auto"/>
        <w:ind w:left="1149" w:right="0" w:hanging="369"/>
        <w:jc w:val="left"/>
        <w:rPr>
          <w:rFonts w:ascii="Palatino Linotype"/>
          <w:b/>
          <w:sz w:val="24"/>
        </w:rPr>
      </w:pPr>
      <w:r>
        <w:rPr>
          <w:rFonts w:ascii="Palatino Linotype"/>
          <w:b/>
          <w:sz w:val="24"/>
          <w:lang w:val="en-US"/>
        </w:rPr>
        <w:t>WINNER</w:t>
      </w:r>
    </w:p>
    <w:p>
      <w:pPr>
        <w:pStyle w:val="16"/>
        <w:numPr>
          <w:ilvl w:val="0"/>
          <w:numId w:val="0"/>
        </w:numPr>
        <w:tabs>
          <w:tab w:val="left" w:pos="1150"/>
        </w:tabs>
        <w:spacing w:before="0" w:after="0" w:line="240" w:lineRule="auto"/>
        <w:ind w:left="780" w:leftChars="0" w:right="0" w:rightChars="0"/>
        <w:jc w:val="left"/>
        <w:rPr>
          <w:rFonts w:ascii="Palatino Linotype"/>
          <w:b/>
          <w:sz w:val="24"/>
        </w:rPr>
      </w:pPr>
    </w:p>
    <w:p>
      <w:pPr>
        <w:pStyle w:val="8"/>
        <w:spacing w:before="3"/>
        <w:rPr>
          <w:rFonts w:ascii="Palatino Linotype"/>
          <w:b/>
          <w:sz w:val="16"/>
          <w:lang w:val="en-US"/>
        </w:rPr>
      </w:pPr>
      <w:r>
        <w:rPr>
          <w:rFonts w:ascii="Palatino Linotype"/>
          <w:b/>
          <w:sz w:val="16"/>
          <w:lang w:val="en-US"/>
        </w:rPr>
        <w:drawing>
          <wp:inline distT="0" distB="0" distL="114300" distR="114300">
            <wp:extent cx="5703570" cy="2569210"/>
            <wp:effectExtent l="0" t="0" r="11430" b="6350"/>
            <wp:docPr id="9" name="Picture 9" descr="Screenshot 2021-10-17 15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1-10-17 155104"/>
                    <pic:cNvPicPr>
                      <a:picLocks noChangeAspect="1"/>
                    </pic:cNvPicPr>
                  </pic:nvPicPr>
                  <pic:blipFill>
                    <a:blip r:embed="rId13"/>
                    <a:stretch>
                      <a:fillRect/>
                    </a:stretch>
                  </pic:blipFill>
                  <pic:spPr>
                    <a:xfrm>
                      <a:off x="0" y="0"/>
                      <a:ext cx="5703570" cy="2569210"/>
                    </a:xfrm>
                    <a:prstGeom prst="rect">
                      <a:avLst/>
                    </a:prstGeom>
                  </pic:spPr>
                </pic:pic>
              </a:graphicData>
            </a:graphic>
          </wp:inline>
        </w:drawing>
      </w:r>
    </w:p>
    <w:p>
      <w:pPr>
        <w:pStyle w:val="8"/>
        <w:rPr>
          <w:rFonts w:ascii="Palatino Linotype"/>
          <w:b/>
          <w:sz w:val="28"/>
        </w:rPr>
      </w:pPr>
    </w:p>
    <w:p>
      <w:pPr>
        <w:pStyle w:val="8"/>
        <w:spacing w:before="8"/>
        <w:rPr>
          <w:rFonts w:ascii="Palatino Linotype"/>
          <w:b/>
          <w:sz w:val="23"/>
        </w:rPr>
      </w:pPr>
    </w:p>
    <w:p>
      <w:pPr>
        <w:pStyle w:val="6"/>
        <w:numPr>
          <w:ilvl w:val="1"/>
          <w:numId w:val="8"/>
        </w:numPr>
        <w:tabs>
          <w:tab w:val="left" w:pos="1150"/>
        </w:tabs>
        <w:spacing w:before="0" w:after="0" w:line="240" w:lineRule="auto"/>
        <w:ind w:left="1149" w:right="0" w:hanging="369"/>
        <w:jc w:val="left"/>
      </w:pPr>
      <w:r>
        <w:rPr>
          <w:lang w:val="en-US"/>
        </w:rPr>
        <w:t>SPONSOR</w:t>
      </w:r>
    </w:p>
    <w:p>
      <w:pPr>
        <w:pStyle w:val="8"/>
        <w:spacing w:before="11"/>
        <w:rPr>
          <w:rFonts w:ascii="Palatino Linotype"/>
          <w:b/>
          <w:sz w:val="14"/>
        </w:rPr>
      </w:pPr>
    </w:p>
    <w:p>
      <w:pPr>
        <w:pStyle w:val="8"/>
        <w:rPr>
          <w:rFonts w:ascii="Palatino Linotype"/>
          <w:b/>
          <w:sz w:val="28"/>
          <w:lang w:val="en-US"/>
        </w:rPr>
      </w:pPr>
      <w:r>
        <w:rPr>
          <w:rFonts w:ascii="Palatino Linotype"/>
          <w:b/>
          <w:sz w:val="28"/>
          <w:lang w:val="en-US"/>
        </w:rPr>
        <w:drawing>
          <wp:inline distT="0" distB="0" distL="114300" distR="114300">
            <wp:extent cx="5426075" cy="1645920"/>
            <wp:effectExtent l="0" t="0" r="14605" b="0"/>
            <wp:docPr id="8" name="Picture 8" descr="Screenshot 2021-10-17 1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1-10-17 154849"/>
                    <pic:cNvPicPr>
                      <a:picLocks noChangeAspect="1"/>
                    </pic:cNvPicPr>
                  </pic:nvPicPr>
                  <pic:blipFill>
                    <a:blip r:embed="rId14"/>
                    <a:stretch>
                      <a:fillRect/>
                    </a:stretch>
                  </pic:blipFill>
                  <pic:spPr>
                    <a:xfrm>
                      <a:off x="0" y="0"/>
                      <a:ext cx="5426075" cy="1645920"/>
                    </a:xfrm>
                    <a:prstGeom prst="rect">
                      <a:avLst/>
                    </a:prstGeom>
                  </pic:spPr>
                </pic:pic>
              </a:graphicData>
            </a:graphic>
          </wp:inline>
        </w:drawing>
      </w:r>
    </w:p>
    <w:p>
      <w:pPr>
        <w:pStyle w:val="8"/>
        <w:rPr>
          <w:rFonts w:ascii="Palatino Linotype"/>
          <w:b/>
          <w:sz w:val="28"/>
          <w:lang w:val="en-US"/>
        </w:rPr>
      </w:pPr>
    </w:p>
    <w:p>
      <w:pPr>
        <w:pStyle w:val="8"/>
        <w:rPr>
          <w:rFonts w:ascii="Palatino Linotype"/>
          <w:b/>
          <w:sz w:val="28"/>
          <w:lang w:val="en-US"/>
        </w:rPr>
      </w:pPr>
    </w:p>
    <w:p>
      <w:pPr>
        <w:pStyle w:val="8"/>
        <w:rPr>
          <w:rFonts w:ascii="Palatino Linotype"/>
          <w:b/>
          <w:sz w:val="28"/>
          <w:lang w:val="en-US"/>
        </w:rPr>
      </w:pPr>
    </w:p>
    <w:p>
      <w:pPr>
        <w:pStyle w:val="16"/>
        <w:numPr>
          <w:ilvl w:val="1"/>
          <w:numId w:val="8"/>
        </w:numPr>
        <w:tabs>
          <w:tab w:val="left" w:pos="1151"/>
        </w:tabs>
        <w:spacing w:before="0" w:after="0" w:line="240" w:lineRule="auto"/>
        <w:ind w:left="1150" w:right="0" w:hanging="370"/>
        <w:jc w:val="left"/>
        <w:rPr>
          <w:rFonts w:ascii="Palatino Linotype"/>
          <w:b/>
          <w:sz w:val="24"/>
        </w:rPr>
      </w:pPr>
      <w:r>
        <w:rPr>
          <w:rFonts w:ascii="Palatino Linotype"/>
          <w:b/>
          <w:sz w:val="24"/>
          <w:lang w:val="en-US"/>
        </w:rPr>
        <w:t>VENUE</w:t>
      </w:r>
    </w:p>
    <w:p>
      <w:pPr>
        <w:pStyle w:val="16"/>
        <w:numPr>
          <w:ilvl w:val="0"/>
          <w:numId w:val="0"/>
        </w:numPr>
        <w:tabs>
          <w:tab w:val="left" w:pos="1151"/>
        </w:tabs>
        <w:spacing w:before="0" w:after="0" w:line="240" w:lineRule="auto"/>
        <w:ind w:right="0" w:rightChars="0"/>
        <w:jc w:val="left"/>
        <w:rPr>
          <w:rFonts w:ascii="Palatino Linotype"/>
          <w:b/>
          <w:sz w:val="24"/>
        </w:rPr>
      </w:pPr>
    </w:p>
    <w:p>
      <w:pPr>
        <w:pStyle w:val="8"/>
        <w:spacing w:before="9"/>
        <w:rPr>
          <w:rFonts w:ascii="Palatino Linotype"/>
          <w:b/>
          <w:sz w:val="14"/>
        </w:rPr>
      </w:pPr>
      <w:r>
        <w:rPr>
          <w:rFonts w:ascii="Palatino Linotype"/>
          <w:b/>
          <w:sz w:val="24"/>
        </w:rPr>
        <w:drawing>
          <wp:inline distT="0" distB="0" distL="114300" distR="114300">
            <wp:extent cx="6503035" cy="1600200"/>
            <wp:effectExtent l="0" t="0" r="4445" b="0"/>
            <wp:docPr id="7" name="Picture 7" descr="Screenshot 2021-10-17 15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10-17 154029"/>
                    <pic:cNvPicPr>
                      <a:picLocks noChangeAspect="1"/>
                    </pic:cNvPicPr>
                  </pic:nvPicPr>
                  <pic:blipFill>
                    <a:blip r:embed="rId15"/>
                    <a:stretch>
                      <a:fillRect/>
                    </a:stretch>
                  </pic:blipFill>
                  <pic:spPr>
                    <a:xfrm>
                      <a:off x="0" y="0"/>
                      <a:ext cx="6503035" cy="1600200"/>
                    </a:xfrm>
                    <a:prstGeom prst="rect">
                      <a:avLst/>
                    </a:prstGeom>
                  </pic:spPr>
                </pic:pic>
              </a:graphicData>
            </a:graphic>
          </wp:inline>
        </w:drawing>
      </w:r>
    </w:p>
    <w:p>
      <w:pPr>
        <w:pStyle w:val="8"/>
        <w:rPr>
          <w:rFonts w:ascii="Palatino Linotype"/>
          <w:b/>
          <w:sz w:val="28"/>
        </w:rPr>
      </w:pPr>
    </w:p>
    <w:p>
      <w:pPr>
        <w:pStyle w:val="8"/>
        <w:spacing w:before="10"/>
        <w:rPr>
          <w:rFonts w:ascii="Palatino Linotype"/>
          <w:b/>
          <w:sz w:val="22"/>
        </w:rPr>
      </w:pPr>
    </w:p>
    <w:p>
      <w:pPr>
        <w:pStyle w:val="3"/>
        <w:numPr>
          <w:ilvl w:val="1"/>
          <w:numId w:val="6"/>
        </w:numPr>
        <w:tabs>
          <w:tab w:val="left" w:pos="3602"/>
        </w:tabs>
        <w:spacing w:before="37" w:after="0" w:line="240" w:lineRule="auto"/>
        <w:ind w:left="3601" w:right="0" w:hanging="3507"/>
        <w:jc w:val="left"/>
        <w:rPr>
          <w:sz w:val="35"/>
        </w:rPr>
      </w:pPr>
      <w:bookmarkStart w:id="7" w:name="_TOC_250005"/>
      <w:r>
        <w:rPr>
          <w:w w:val="95"/>
          <w:u w:val="single"/>
          <w:lang w:val="en-US"/>
        </w:rPr>
        <w:t>S</w:t>
      </w:r>
      <w:r>
        <w:rPr>
          <w:w w:val="95"/>
          <w:u w:val="single"/>
        </w:rPr>
        <w:t>CHEMA</w:t>
      </w:r>
      <w:r>
        <w:rPr>
          <w:spacing w:val="5"/>
          <w:w w:val="95"/>
          <w:u w:val="single"/>
        </w:rPr>
        <w:t xml:space="preserve"> </w:t>
      </w:r>
      <w:bookmarkEnd w:id="7"/>
      <w:r>
        <w:rPr>
          <w:w w:val="95"/>
          <w:u w:val="single"/>
        </w:rPr>
        <w:t>DIAGRAM</w:t>
      </w:r>
    </w:p>
    <w:p>
      <w:pPr>
        <w:pStyle w:val="8"/>
        <w:spacing w:before="5"/>
        <w:rPr>
          <w:rFonts w:ascii="Palatino Linotype"/>
          <w:b/>
          <w:sz w:val="18"/>
        </w:rPr>
      </w:pPr>
    </w:p>
    <w:p>
      <w:pPr>
        <w:spacing w:after="0"/>
        <w:rPr>
          <w:rFonts w:ascii="Palatino Linotype"/>
          <w:sz w:val="18"/>
        </w:rPr>
        <w:sectPr>
          <w:pgSz w:w="11910" w:h="16840"/>
          <w:pgMar w:top="1340" w:right="740" w:bottom="1020" w:left="660" w:header="0" w:footer="741" w:gutter="0"/>
        </w:sectPr>
      </w:pPr>
      <w:r>
        <w:rPr>
          <w:sz w:val="22"/>
        </w:rPr>
        <w:pict>
          <v:shape id="_x0000_s1067" o:spid="_x0000_s1067" o:spt="75" type="#_x0000_t75" style="position:absolute;left:0pt;margin-left:37pt;margin-top:1.25pt;height:439.45pt;width:464.45pt;z-index:-15722496;mso-width-relative:page;mso-height-relative:page;" filled="f" o:preferrelative="t" stroked="f" coordsize="21600,21600">
            <v:path/>
            <v:fill on="f" focussize="0,0"/>
            <v:stroke on="f"/>
            <v:imagedata r:id="rId16" o:title=""/>
            <o:lock v:ext="edit" aspectratio="t"/>
          </v:shape>
        </w:pict>
      </w:r>
      <w:r>
        <w:rPr>
          <w:sz w:val="22"/>
        </w:rPr>
        <w:pict>
          <v:rect id="_x0000_s1069" o:spid="_x0000_s1069" o:spt="1" style="position:absolute;left:0pt;margin-left:39.95pt;margin-top:7.4pt;height:426.55pt;width:454.3pt;z-index:-15720448;mso-width-relative:page;mso-height-relative:page;" filled="f" stroked="t" coordsize="21600,21600">
            <v:path/>
            <v:fill on="f" focussize="0,0"/>
            <v:stroke weight="3pt" color="#000000" joinstyle="miter"/>
            <v:imagedata o:title=""/>
            <o:lock v:ext="edit" aspectratio="f"/>
          </v:rect>
        </w:pict>
      </w:r>
      <w:r>
        <w:rPr>
          <w:sz w:val="22"/>
        </w:rPr>
        <w:pict>
          <v:shape id="_x0000_s1068" o:spid="_x0000_s1068" o:spt="75" alt="C:\Users\Feni\Desktop\dbms project\WhatsApp Image 2021-10-05 at 8.22.47 AM.jpegWhatsApp Image 2021-10-05 at 8.22.47 AM" type="#_x0000_t75" style="position:absolute;left:0pt;margin-left:41.45pt;margin-top:26.65pt;height:395.95pt;width:451.3pt;z-index:-15721472;mso-width-relative:page;mso-height-relative:page;" filled="f" o:preferrelative="t" stroked="f" coordsize="21600,21600">
            <v:path/>
            <v:fill on="f" focussize="0,0"/>
            <v:stroke on="f"/>
            <v:imagedata r:id="rId17" o:title="WhatsApp Image 2021-10-05 at 8.22.47 AM"/>
            <o:lock v:ext="edit" aspectratio="t"/>
          </v:shape>
        </w:pict>
      </w:r>
    </w:p>
    <w:p>
      <w:pPr>
        <w:pStyle w:val="16"/>
        <w:numPr>
          <w:ilvl w:val="1"/>
          <w:numId w:val="6"/>
        </w:numPr>
        <w:tabs>
          <w:tab w:val="left" w:pos="2608"/>
        </w:tabs>
        <w:spacing w:before="37" w:after="0" w:line="240" w:lineRule="auto"/>
        <w:ind w:left="2607" w:right="0" w:hanging="2526"/>
        <w:jc w:val="left"/>
        <w:rPr>
          <w:rFonts w:ascii="Palatino Linotype"/>
          <w:b/>
          <w:sz w:val="37"/>
        </w:rPr>
      </w:pPr>
      <w:r>
        <w:rPr>
          <w:rFonts w:ascii="Palatino Linotype"/>
          <w:b/>
          <w:w w:val="95"/>
          <w:sz w:val="37"/>
          <w:u w:val="single"/>
        </w:rPr>
        <w:t>DATABASE</w:t>
      </w:r>
      <w:r>
        <w:rPr>
          <w:rFonts w:ascii="Palatino Linotype"/>
          <w:b/>
          <w:spacing w:val="57"/>
          <w:w w:val="95"/>
          <w:sz w:val="37"/>
          <w:u w:val="single"/>
        </w:rPr>
        <w:t xml:space="preserve"> </w:t>
      </w:r>
      <w:r>
        <w:rPr>
          <w:rFonts w:ascii="Palatino Linotype"/>
          <w:b/>
          <w:w w:val="95"/>
          <w:sz w:val="37"/>
          <w:u w:val="single"/>
        </w:rPr>
        <w:t>IMPLEMENTATION</w:t>
      </w:r>
    </w:p>
    <w:p>
      <w:pPr>
        <w:pStyle w:val="8"/>
        <w:rPr>
          <w:rFonts w:ascii="Palatino Linotype"/>
          <w:b/>
          <w:sz w:val="20"/>
        </w:rPr>
      </w:pPr>
    </w:p>
    <w:p>
      <w:pPr>
        <w:pStyle w:val="8"/>
        <w:rPr>
          <w:rFonts w:ascii="Palatino Linotype"/>
          <w:b/>
          <w:sz w:val="20"/>
        </w:rPr>
      </w:pPr>
    </w:p>
    <w:p>
      <w:pPr>
        <w:pStyle w:val="8"/>
        <w:spacing w:before="7"/>
        <w:rPr>
          <w:rFonts w:ascii="Palatino Linotype"/>
          <w:b/>
        </w:rPr>
      </w:pPr>
    </w:p>
    <w:p>
      <w:pPr>
        <w:pStyle w:val="4"/>
        <w:numPr>
          <w:ilvl w:val="1"/>
          <w:numId w:val="9"/>
        </w:numPr>
        <w:tabs>
          <w:tab w:val="left" w:pos="1263"/>
        </w:tabs>
        <w:spacing w:before="60" w:after="0" w:line="240" w:lineRule="auto"/>
        <w:ind w:left="1262" w:right="0" w:hanging="482"/>
        <w:jc w:val="left"/>
      </w:pPr>
      <w:bookmarkStart w:id="8" w:name="_TOC_250004"/>
      <w:r>
        <w:t>CREATE</w:t>
      </w:r>
      <w:r>
        <w:rPr>
          <w:spacing w:val="3"/>
        </w:rPr>
        <w:t xml:space="preserve"> </w:t>
      </w:r>
      <w:bookmarkEnd w:id="8"/>
      <w:r>
        <w:t>SCHEMA</w:t>
      </w:r>
    </w:p>
    <w:p>
      <w:pPr>
        <w:pStyle w:val="5"/>
        <w:numPr>
          <w:ilvl w:val="2"/>
          <w:numId w:val="9"/>
        </w:numPr>
        <w:tabs>
          <w:tab w:val="left" w:pos="1503"/>
        </w:tabs>
        <w:spacing w:before="193" w:after="0" w:line="240" w:lineRule="auto"/>
        <w:ind w:left="1503" w:right="0" w:hanging="722"/>
        <w:jc w:val="left"/>
      </w:pPr>
      <w:r>
        <w:rPr>
          <w:lang w:val="en-US"/>
        </w:rPr>
        <w:t>PLAY</w:t>
      </w:r>
      <w:r>
        <w:t>ER</w:t>
      </w:r>
      <w:r>
        <w:rPr>
          <w:lang w:val="en-US"/>
        </w:rPr>
        <w:t>S</w:t>
      </w:r>
    </w:p>
    <w:p>
      <w:pPr>
        <w:pStyle w:val="8"/>
        <w:spacing w:before="229"/>
        <w:ind w:left="781"/>
        <w:rPr>
          <w:w w:val="105"/>
        </w:rPr>
      </w:pPr>
      <w:r>
        <w:rPr>
          <w:w w:val="105"/>
          <w:lang w:val="en-US"/>
        </w:rPr>
        <w:t xml:space="preserve">create table </w:t>
      </w:r>
      <w:r>
        <w:rPr>
          <w:rFonts w:hint="default"/>
          <w:w w:val="105"/>
          <w:lang w:val="en-US"/>
        </w:rPr>
        <w:t>players</w:t>
      </w:r>
      <w:r>
        <w:rPr>
          <w:spacing w:val="16"/>
          <w:w w:val="105"/>
        </w:rPr>
        <w:t xml:space="preserve"> </w:t>
      </w:r>
      <w:r>
        <w:rPr>
          <w:spacing w:val="1"/>
          <w:w w:val="105"/>
        </w:rPr>
        <w:t xml:space="preserve"> </w:t>
      </w:r>
      <w:r>
        <w:rPr>
          <w:w w:val="105"/>
        </w:rPr>
        <w:t>(</w:t>
      </w:r>
    </w:p>
    <w:p>
      <w:pPr>
        <w:pStyle w:val="8"/>
        <w:spacing w:before="229"/>
        <w:ind w:left="781" w:firstLine="719" w:firstLineChars="0"/>
        <w:rPr>
          <w:w w:val="105"/>
        </w:rPr>
      </w:pPr>
      <w:r>
        <w:rPr>
          <w:w w:val="105"/>
        </w:rPr>
        <w:t xml:space="preserve">p_id varchar(5) primary key, </w:t>
      </w:r>
    </w:p>
    <w:p>
      <w:pPr>
        <w:pStyle w:val="8"/>
        <w:spacing w:before="229"/>
        <w:ind w:left="781" w:firstLine="719" w:firstLineChars="0"/>
        <w:rPr>
          <w:w w:val="105"/>
        </w:rPr>
      </w:pPr>
      <w:r>
        <w:rPr>
          <w:w w:val="105"/>
        </w:rPr>
        <w:t>p_name text,</w:t>
      </w:r>
    </w:p>
    <w:p>
      <w:pPr>
        <w:pStyle w:val="8"/>
        <w:spacing w:before="229"/>
        <w:ind w:left="781" w:firstLine="719" w:firstLineChars="0"/>
        <w:rPr>
          <w:w w:val="105"/>
        </w:rPr>
      </w:pPr>
      <w:r>
        <w:rPr>
          <w:w w:val="105"/>
        </w:rPr>
        <w:t xml:space="preserve">p_age int, </w:t>
      </w:r>
    </w:p>
    <w:p>
      <w:pPr>
        <w:pStyle w:val="8"/>
        <w:spacing w:before="229"/>
        <w:ind w:left="781" w:firstLine="719" w:firstLineChars="0"/>
        <w:rPr>
          <w:w w:val="105"/>
        </w:rPr>
      </w:pPr>
      <w:r>
        <w:rPr>
          <w:w w:val="105"/>
        </w:rPr>
        <w:t>p_gender char,</w:t>
      </w:r>
    </w:p>
    <w:p>
      <w:pPr>
        <w:pStyle w:val="8"/>
        <w:spacing w:before="229"/>
        <w:ind w:left="781" w:firstLine="719" w:firstLineChars="0"/>
        <w:rPr>
          <w:w w:val="105"/>
        </w:rPr>
      </w:pPr>
      <w:r>
        <w:rPr>
          <w:w w:val="105"/>
        </w:rPr>
        <w:t xml:space="preserve">p_school_name varchar(30), </w:t>
      </w:r>
    </w:p>
    <w:p>
      <w:pPr>
        <w:pStyle w:val="8"/>
        <w:spacing w:before="229"/>
        <w:ind w:left="781" w:firstLine="719" w:firstLineChars="0"/>
        <w:rPr>
          <w:w w:val="105"/>
        </w:rPr>
      </w:pPr>
      <w:r>
        <w:rPr>
          <w:w w:val="105"/>
        </w:rPr>
        <w:t>sport_name varchar(15),</w:t>
      </w:r>
    </w:p>
    <w:p>
      <w:pPr>
        <w:pStyle w:val="8"/>
        <w:spacing w:before="229"/>
        <w:ind w:left="720" w:leftChars="0" w:firstLine="720" w:firstLineChars="0"/>
        <w:rPr>
          <w:w w:val="105"/>
        </w:rPr>
      </w:pPr>
      <w:r>
        <w:rPr>
          <w:w w:val="105"/>
        </w:rPr>
        <w:t>c_id varchar(5),</w:t>
      </w:r>
    </w:p>
    <w:p>
      <w:pPr>
        <w:pStyle w:val="8"/>
        <w:spacing w:before="229"/>
        <w:ind w:left="781" w:firstLine="719" w:firstLineChars="0"/>
        <w:rPr>
          <w:w w:val="105"/>
          <w:lang w:val="en-US"/>
        </w:rPr>
      </w:pPr>
      <w:r>
        <w:rPr>
          <w:w w:val="105"/>
        </w:rPr>
        <w:t>s_id varchar(5)</w:t>
      </w:r>
      <w:r>
        <w:rPr>
          <w:w w:val="105"/>
          <w:lang w:val="en-US"/>
        </w:rPr>
        <w:t>,</w:t>
      </w:r>
    </w:p>
    <w:p>
      <w:pPr>
        <w:pStyle w:val="8"/>
        <w:spacing w:before="229"/>
        <w:ind w:left="781" w:firstLine="719" w:firstLineChars="0"/>
        <w:rPr>
          <w:w w:val="105"/>
          <w:lang w:val="en-US"/>
        </w:rPr>
      </w:pPr>
      <w:r>
        <w:rPr>
          <w:w w:val="105"/>
          <w:lang w:val="en-US"/>
        </w:rPr>
        <w:t>t_name varchar(10));</w:t>
      </w:r>
    </w:p>
    <w:p>
      <w:pPr>
        <w:pStyle w:val="5"/>
        <w:numPr>
          <w:ilvl w:val="2"/>
          <w:numId w:val="9"/>
        </w:numPr>
        <w:tabs>
          <w:tab w:val="left" w:pos="1422"/>
        </w:tabs>
        <w:spacing w:before="219" w:after="0" w:line="240" w:lineRule="auto"/>
        <w:ind w:left="1421" w:right="0" w:hanging="641"/>
        <w:jc w:val="left"/>
      </w:pPr>
      <w:r>
        <w:rPr>
          <w:lang w:val="en-US"/>
        </w:rPr>
        <w:t>COACH</w:t>
      </w:r>
    </w:p>
    <w:p>
      <w:pPr>
        <w:pStyle w:val="8"/>
        <w:spacing w:before="230"/>
        <w:ind w:left="781"/>
      </w:pPr>
      <w:r>
        <w:rPr>
          <w:w w:val="105"/>
          <w:lang w:val="en-US"/>
        </w:rPr>
        <w:t>create table</w:t>
      </w:r>
      <w:r>
        <w:rPr>
          <w:spacing w:val="26"/>
          <w:w w:val="105"/>
        </w:rPr>
        <w:t xml:space="preserve"> </w:t>
      </w:r>
      <w:r>
        <w:rPr>
          <w:rStyle w:val="18"/>
          <w:b w:val="0"/>
          <w:bCs w:val="0"/>
        </w:rPr>
        <w:t>coach</w:t>
      </w:r>
      <w:r>
        <w:rPr>
          <w:spacing w:val="25"/>
          <w:w w:val="105"/>
        </w:rPr>
        <w:t xml:space="preserve"> </w:t>
      </w:r>
      <w:r>
        <w:rPr>
          <w:w w:val="105"/>
        </w:rPr>
        <w:t>(</w:t>
      </w:r>
    </w:p>
    <w:p>
      <w:pPr>
        <w:pStyle w:val="8"/>
        <w:spacing w:before="4"/>
        <w:ind w:left="1440" w:leftChars="0" w:firstLine="720" w:firstLineChars="0"/>
        <w:rPr>
          <w:sz w:val="22"/>
        </w:rPr>
      </w:pPr>
      <w:r>
        <w:rPr>
          <w:sz w:val="22"/>
        </w:rPr>
        <w:t xml:space="preserve">c_id varchar(5) primary key, </w:t>
      </w:r>
    </w:p>
    <w:p>
      <w:pPr>
        <w:pStyle w:val="8"/>
        <w:spacing w:before="4"/>
        <w:ind w:left="1440" w:leftChars="0" w:firstLine="720" w:firstLineChars="0"/>
        <w:rPr>
          <w:sz w:val="22"/>
        </w:rPr>
      </w:pPr>
      <w:r>
        <w:rPr>
          <w:sz w:val="22"/>
        </w:rPr>
        <w:t>c_name text,</w:t>
      </w:r>
    </w:p>
    <w:p>
      <w:pPr>
        <w:pStyle w:val="8"/>
        <w:spacing w:before="4"/>
        <w:ind w:left="1440" w:leftChars="0" w:firstLine="720" w:firstLineChars="0"/>
        <w:rPr>
          <w:sz w:val="22"/>
        </w:rPr>
      </w:pPr>
      <w:r>
        <w:rPr>
          <w:sz w:val="22"/>
        </w:rPr>
        <w:t xml:space="preserve">contact_no numeric(10), </w:t>
      </w:r>
    </w:p>
    <w:p>
      <w:pPr>
        <w:pStyle w:val="8"/>
        <w:spacing w:before="4"/>
        <w:ind w:left="1440" w:leftChars="0" w:firstLine="720" w:firstLineChars="0"/>
        <w:rPr>
          <w:sz w:val="22"/>
        </w:rPr>
      </w:pPr>
      <w:r>
        <w:rPr>
          <w:sz w:val="22"/>
        </w:rPr>
        <w:t xml:space="preserve">experience varchar(10), </w:t>
      </w:r>
    </w:p>
    <w:p>
      <w:pPr>
        <w:pStyle w:val="8"/>
        <w:spacing w:before="4"/>
        <w:ind w:left="1440" w:leftChars="0" w:firstLine="720" w:firstLineChars="0"/>
        <w:rPr>
          <w:sz w:val="22"/>
        </w:rPr>
      </w:pPr>
      <w:r>
        <w:rPr>
          <w:sz w:val="22"/>
        </w:rPr>
        <w:t>c_city text,</w:t>
      </w:r>
    </w:p>
    <w:p>
      <w:pPr>
        <w:pStyle w:val="8"/>
        <w:spacing w:before="4"/>
        <w:ind w:left="1440" w:leftChars="0" w:firstLine="720" w:firstLineChars="0"/>
        <w:rPr>
          <w:sz w:val="22"/>
        </w:rPr>
      </w:pPr>
      <w:r>
        <w:rPr>
          <w:sz w:val="22"/>
        </w:rPr>
        <w:t>sport_name varchar(15) not null</w:t>
      </w:r>
    </w:p>
    <w:p>
      <w:pPr>
        <w:pStyle w:val="8"/>
        <w:spacing w:before="4"/>
        <w:ind w:left="1440" w:leftChars="0" w:firstLine="720" w:firstLineChars="0"/>
        <w:rPr>
          <w:sz w:val="22"/>
        </w:rPr>
      </w:pPr>
      <w:r>
        <w:rPr>
          <w:sz w:val="22"/>
        </w:rPr>
        <w:t>);</w:t>
      </w:r>
    </w:p>
    <w:p>
      <w:pPr>
        <w:pStyle w:val="8"/>
        <w:spacing w:before="4"/>
        <w:ind w:left="1440" w:leftChars="0" w:firstLine="720" w:firstLineChars="0"/>
        <w:rPr>
          <w:sz w:val="22"/>
        </w:rPr>
      </w:pPr>
    </w:p>
    <w:p>
      <w:pPr>
        <w:pStyle w:val="8"/>
        <w:rPr>
          <w:sz w:val="28"/>
        </w:rPr>
      </w:pPr>
    </w:p>
    <w:p>
      <w:pPr>
        <w:pStyle w:val="5"/>
        <w:numPr>
          <w:ilvl w:val="2"/>
          <w:numId w:val="9"/>
        </w:numPr>
        <w:tabs>
          <w:tab w:val="left" w:pos="1422"/>
        </w:tabs>
        <w:spacing w:before="171" w:after="0" w:line="240" w:lineRule="auto"/>
        <w:ind w:left="1421" w:right="0" w:hanging="641"/>
        <w:jc w:val="left"/>
      </w:pPr>
      <w:r>
        <w:rPr>
          <w:lang w:val="en-US"/>
        </w:rPr>
        <w:t>SPORTS</w:t>
      </w:r>
    </w:p>
    <w:p>
      <w:pPr>
        <w:pStyle w:val="8"/>
        <w:spacing w:before="229"/>
        <w:ind w:left="781"/>
      </w:pPr>
      <w:r>
        <w:rPr>
          <w:w w:val="105"/>
          <w:lang w:val="en-US"/>
        </w:rPr>
        <w:t>create table</w:t>
      </w:r>
      <w:r>
        <w:rPr>
          <w:spacing w:val="25"/>
          <w:w w:val="105"/>
        </w:rPr>
        <w:t xml:space="preserve"> </w:t>
      </w:r>
      <w:r>
        <w:t>sports</w:t>
      </w:r>
      <w:r>
        <w:rPr>
          <w:spacing w:val="7"/>
          <w:w w:val="105"/>
        </w:rPr>
        <w:t xml:space="preserve"> </w:t>
      </w:r>
      <w:r>
        <w:rPr>
          <w:w w:val="105"/>
        </w:rPr>
        <w:t>(</w:t>
      </w:r>
    </w:p>
    <w:p>
      <w:pPr>
        <w:pStyle w:val="8"/>
        <w:ind w:left="1440" w:leftChars="0" w:firstLine="720" w:firstLineChars="0"/>
        <w:rPr>
          <w:sz w:val="28"/>
        </w:rPr>
      </w:pPr>
      <w:r>
        <w:rPr>
          <w:sz w:val="28"/>
        </w:rPr>
        <w:t xml:space="preserve">sport_id varchar(5) primary key, </w:t>
      </w:r>
    </w:p>
    <w:p>
      <w:pPr>
        <w:pStyle w:val="8"/>
        <w:ind w:left="1440" w:leftChars="0" w:firstLine="720" w:firstLineChars="0"/>
        <w:rPr>
          <w:sz w:val="28"/>
        </w:rPr>
      </w:pPr>
      <w:r>
        <w:rPr>
          <w:sz w:val="28"/>
        </w:rPr>
        <w:t xml:space="preserve">sport_name varchar(15) not null, </w:t>
      </w:r>
    </w:p>
    <w:p>
      <w:pPr>
        <w:pStyle w:val="8"/>
        <w:ind w:left="1440" w:leftChars="0" w:firstLine="720" w:firstLineChars="0"/>
        <w:rPr>
          <w:sz w:val="28"/>
        </w:rPr>
      </w:pPr>
      <w:r>
        <w:rPr>
          <w:sz w:val="28"/>
        </w:rPr>
        <w:t>sport_type text,</w:t>
      </w:r>
    </w:p>
    <w:p>
      <w:pPr>
        <w:pStyle w:val="8"/>
        <w:ind w:left="1440" w:leftChars="0" w:firstLine="720" w:firstLineChars="0"/>
        <w:rPr>
          <w:sz w:val="28"/>
        </w:rPr>
      </w:pPr>
      <w:r>
        <w:rPr>
          <w:sz w:val="28"/>
        </w:rPr>
        <w:t xml:space="preserve">no_of_players int, </w:t>
      </w:r>
    </w:p>
    <w:p>
      <w:pPr>
        <w:pStyle w:val="8"/>
        <w:ind w:left="1440" w:leftChars="0" w:firstLine="720" w:firstLineChars="0"/>
        <w:rPr>
          <w:sz w:val="28"/>
        </w:rPr>
      </w:pPr>
      <w:r>
        <w:rPr>
          <w:sz w:val="28"/>
        </w:rPr>
        <w:t>s_id varchar(5)</w:t>
      </w:r>
    </w:p>
    <w:p>
      <w:pPr>
        <w:pStyle w:val="8"/>
        <w:ind w:left="1440" w:leftChars="0" w:firstLine="720" w:firstLineChars="0"/>
        <w:rPr>
          <w:sz w:val="28"/>
        </w:rPr>
      </w:pPr>
      <w:r>
        <w:rPr>
          <w:sz w:val="28"/>
        </w:rPr>
        <w:t>);</w:t>
      </w:r>
    </w:p>
    <w:p>
      <w:pPr>
        <w:pStyle w:val="8"/>
        <w:ind w:left="1440" w:leftChars="0" w:firstLine="720" w:firstLineChars="0"/>
        <w:rPr>
          <w:sz w:val="28"/>
        </w:rPr>
      </w:pPr>
      <w:r>
        <w:rPr>
          <w:sz w:val="28"/>
        </w:rPr>
        <w:drawing>
          <wp:anchor distT="0" distB="0" distL="0" distR="0" simplePos="0" relativeHeight="487616512" behindDoc="0" locked="0" layoutInCell="1" allowOverlap="1">
            <wp:simplePos x="0" y="0"/>
            <wp:positionH relativeFrom="page">
              <wp:posOffset>1433195</wp:posOffset>
            </wp:positionH>
            <wp:positionV relativeFrom="paragraph">
              <wp:posOffset>183515</wp:posOffset>
            </wp:positionV>
            <wp:extent cx="5575935" cy="1577975"/>
            <wp:effectExtent l="0" t="0" r="1905" b="6985"/>
            <wp:wrapTopAndBottom/>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a:picLocks noChangeAspect="1"/>
                    </pic:cNvPicPr>
                  </pic:nvPicPr>
                  <pic:blipFill>
                    <a:blip r:embed="rId18" cstate="print"/>
                    <a:stretch>
                      <a:fillRect/>
                    </a:stretch>
                  </pic:blipFill>
                  <pic:spPr>
                    <a:xfrm>
                      <a:off x="0" y="0"/>
                      <a:ext cx="5576229" cy="1577911"/>
                    </a:xfrm>
                    <a:prstGeom prst="rect">
                      <a:avLst/>
                    </a:prstGeom>
                  </pic:spPr>
                </pic:pic>
              </a:graphicData>
            </a:graphic>
          </wp:anchor>
        </w:drawing>
      </w:r>
    </w:p>
    <w:p>
      <w:pPr>
        <w:pStyle w:val="8"/>
        <w:ind w:left="1440" w:leftChars="0" w:firstLine="720" w:firstLineChars="0"/>
        <w:rPr>
          <w:sz w:val="28"/>
        </w:rPr>
      </w:pPr>
    </w:p>
    <w:p>
      <w:pPr>
        <w:pStyle w:val="5"/>
        <w:numPr>
          <w:ilvl w:val="2"/>
          <w:numId w:val="9"/>
        </w:numPr>
        <w:tabs>
          <w:tab w:val="left" w:pos="1422"/>
        </w:tabs>
        <w:spacing w:before="0" w:after="0" w:line="240" w:lineRule="auto"/>
        <w:ind w:left="1421" w:right="0" w:hanging="641"/>
        <w:jc w:val="left"/>
      </w:pPr>
      <w:r>
        <w:rPr>
          <w:lang w:val="en-US"/>
        </w:rPr>
        <w:t>COMPETITION</w:t>
      </w:r>
    </w:p>
    <w:p>
      <w:pPr>
        <w:pStyle w:val="8"/>
        <w:spacing w:before="245"/>
        <w:ind w:left="781"/>
      </w:pPr>
      <w:r>
        <w:rPr>
          <w:w w:val="105"/>
          <w:lang w:val="en-US"/>
        </w:rPr>
        <w:t xml:space="preserve">create table compitition </w:t>
      </w:r>
      <w:r>
        <w:rPr>
          <w:spacing w:val="4"/>
          <w:w w:val="105"/>
        </w:rPr>
        <w:t xml:space="preserve"> </w:t>
      </w:r>
      <w:r>
        <w:rPr>
          <w:w w:val="105"/>
        </w:rPr>
        <w:t>(</w:t>
      </w:r>
    </w:p>
    <w:p>
      <w:pPr>
        <w:pStyle w:val="5"/>
        <w:ind w:firstLine="0" w:firstLineChars="0"/>
        <w:rPr>
          <w:b w:val="0"/>
          <w:bCs w:val="0"/>
          <w:sz w:val="24"/>
          <w:szCs w:val="24"/>
        </w:rPr>
      </w:pPr>
      <w:r>
        <w:rPr>
          <w:b w:val="0"/>
          <w:bCs w:val="0"/>
          <w:sz w:val="24"/>
          <w:szCs w:val="24"/>
        </w:rPr>
        <w:t xml:space="preserve">sport_name varchar(15) primary key, </w:t>
      </w:r>
    </w:p>
    <w:p>
      <w:pPr>
        <w:pStyle w:val="5"/>
        <w:ind w:firstLine="0" w:firstLineChars="0"/>
        <w:rPr>
          <w:b w:val="0"/>
          <w:bCs w:val="0"/>
          <w:sz w:val="24"/>
          <w:szCs w:val="24"/>
        </w:rPr>
      </w:pPr>
      <w:r>
        <w:rPr>
          <w:b w:val="0"/>
          <w:bCs w:val="0"/>
          <w:sz w:val="24"/>
          <w:szCs w:val="24"/>
        </w:rPr>
        <w:t>compitition_type text,</w:t>
      </w:r>
    </w:p>
    <w:p>
      <w:pPr>
        <w:pStyle w:val="5"/>
        <w:ind w:firstLine="0" w:firstLineChars="0"/>
        <w:rPr>
          <w:b w:val="0"/>
          <w:bCs w:val="0"/>
          <w:sz w:val="24"/>
          <w:szCs w:val="24"/>
        </w:rPr>
      </w:pPr>
      <w:r>
        <w:rPr>
          <w:b w:val="0"/>
          <w:bCs w:val="0"/>
          <w:sz w:val="24"/>
          <w:szCs w:val="24"/>
        </w:rPr>
        <w:t xml:space="preserve">starting_date date, </w:t>
      </w:r>
    </w:p>
    <w:p>
      <w:pPr>
        <w:pStyle w:val="5"/>
        <w:ind w:firstLine="0" w:firstLineChars="0"/>
        <w:rPr>
          <w:b w:val="0"/>
          <w:bCs w:val="0"/>
          <w:sz w:val="24"/>
          <w:szCs w:val="24"/>
          <w:lang w:val="en-US"/>
        </w:rPr>
      </w:pPr>
      <w:r>
        <w:rPr>
          <w:b w:val="0"/>
          <w:bCs w:val="0"/>
          <w:sz w:val="24"/>
          <w:szCs w:val="24"/>
        </w:rPr>
        <w:t>ending_date date</w:t>
      </w:r>
      <w:r>
        <w:rPr>
          <w:b w:val="0"/>
          <w:bCs w:val="0"/>
          <w:sz w:val="24"/>
          <w:szCs w:val="24"/>
          <w:lang w:val="en-US"/>
        </w:rPr>
        <w:t>);</w:t>
      </w:r>
    </w:p>
    <w:p>
      <w:pPr>
        <w:rPr>
          <w:lang w:val="en-US"/>
        </w:rPr>
      </w:pPr>
    </w:p>
    <w:p>
      <w:pPr>
        <w:pStyle w:val="5"/>
        <w:numPr>
          <w:ilvl w:val="2"/>
          <w:numId w:val="9"/>
        </w:numPr>
        <w:tabs>
          <w:tab w:val="left" w:pos="1422"/>
        </w:tabs>
        <w:spacing w:before="0" w:after="0" w:line="240" w:lineRule="auto"/>
        <w:ind w:left="1421" w:right="0" w:hanging="641"/>
        <w:jc w:val="left"/>
      </w:pPr>
      <w:r>
        <w:rPr>
          <w:lang w:val="en-US"/>
        </w:rPr>
        <w:t>TEAM</w:t>
      </w:r>
    </w:p>
    <w:p>
      <w:pPr>
        <w:pStyle w:val="8"/>
        <w:spacing w:before="246"/>
        <w:ind w:left="781"/>
        <w:rPr>
          <w:w w:val="105"/>
        </w:rPr>
      </w:pPr>
      <w:r>
        <w:rPr>
          <w:w w:val="105"/>
          <w:lang w:val="en-US"/>
        </w:rPr>
        <w:t>create table team</w:t>
      </w:r>
      <w:r>
        <w:rPr>
          <w:spacing w:val="2"/>
          <w:w w:val="105"/>
        </w:rPr>
        <w:t xml:space="preserve"> </w:t>
      </w:r>
      <w:r>
        <w:rPr>
          <w:w w:val="105"/>
        </w:rPr>
        <w:t>(</w:t>
      </w:r>
    </w:p>
    <w:p>
      <w:pPr>
        <w:pStyle w:val="8"/>
        <w:spacing w:before="246"/>
        <w:ind w:left="781" w:firstLine="719" w:firstLineChars="0"/>
        <w:rPr>
          <w:w w:val="105"/>
        </w:rPr>
      </w:pPr>
      <w:r>
        <w:rPr>
          <w:w w:val="105"/>
        </w:rPr>
        <w:t>t_id varchar(5) primary key,</w:t>
      </w:r>
    </w:p>
    <w:p>
      <w:pPr>
        <w:pStyle w:val="8"/>
        <w:spacing w:before="246"/>
        <w:ind w:left="781" w:firstLine="719" w:firstLineChars="0"/>
        <w:rPr>
          <w:w w:val="105"/>
        </w:rPr>
      </w:pPr>
      <w:r>
        <w:rPr>
          <w:w w:val="105"/>
        </w:rPr>
        <w:t xml:space="preserve"> sport_name varchar(15) not null, </w:t>
      </w:r>
    </w:p>
    <w:p>
      <w:pPr>
        <w:pStyle w:val="8"/>
        <w:spacing w:before="246"/>
        <w:ind w:left="781" w:firstLine="719" w:firstLineChars="0"/>
        <w:rPr>
          <w:w w:val="105"/>
        </w:rPr>
      </w:pPr>
      <w:r>
        <w:rPr>
          <w:w w:val="105"/>
        </w:rPr>
        <w:t>t_name varchar(10),</w:t>
      </w:r>
    </w:p>
    <w:p>
      <w:pPr>
        <w:pStyle w:val="8"/>
        <w:spacing w:before="246"/>
        <w:ind w:left="781" w:firstLine="719" w:firstLineChars="0"/>
        <w:rPr>
          <w:w w:val="105"/>
        </w:rPr>
      </w:pPr>
      <w:r>
        <w:rPr>
          <w:w w:val="105"/>
        </w:rPr>
        <w:t>c_name text,</w:t>
      </w:r>
    </w:p>
    <w:p>
      <w:pPr>
        <w:pStyle w:val="8"/>
        <w:spacing w:before="246"/>
        <w:ind w:left="781" w:firstLine="719" w:firstLineChars="0"/>
        <w:rPr>
          <w:w w:val="105"/>
        </w:rPr>
      </w:pPr>
      <w:r>
        <w:rPr>
          <w:w w:val="105"/>
        </w:rPr>
        <w:t>c_id varchar references coach(c_id)</w:t>
      </w:r>
    </w:p>
    <w:p>
      <w:pPr>
        <w:pStyle w:val="8"/>
        <w:spacing w:before="246"/>
        <w:ind w:left="781" w:firstLine="719" w:firstLineChars="0"/>
        <w:rPr>
          <w:w w:val="105"/>
        </w:rPr>
      </w:pPr>
      <w:r>
        <w:rPr>
          <w:w w:val="105"/>
        </w:rPr>
        <w:t>);</w:t>
      </w:r>
    </w:p>
    <w:p>
      <w:pPr>
        <w:pStyle w:val="8"/>
        <w:spacing w:before="246"/>
        <w:ind w:left="781" w:firstLine="719" w:firstLineChars="0"/>
        <w:rPr>
          <w:w w:val="105"/>
        </w:rPr>
      </w:pPr>
    </w:p>
    <w:p>
      <w:pPr>
        <w:pStyle w:val="5"/>
        <w:numPr>
          <w:ilvl w:val="2"/>
          <w:numId w:val="9"/>
        </w:numPr>
        <w:tabs>
          <w:tab w:val="left" w:pos="1422"/>
        </w:tabs>
        <w:spacing w:before="0" w:after="0" w:line="240" w:lineRule="auto"/>
        <w:ind w:left="1421" w:right="0" w:hanging="641"/>
        <w:jc w:val="left"/>
      </w:pPr>
      <w:r>
        <w:rPr>
          <w:lang w:val="en-US"/>
        </w:rPr>
        <w:t>WINNER</w:t>
      </w:r>
    </w:p>
    <w:p/>
    <w:p>
      <w:pPr>
        <w:pStyle w:val="8"/>
        <w:spacing w:before="193"/>
        <w:ind w:left="820"/>
      </w:pPr>
      <w:r>
        <w:t>create</w:t>
      </w:r>
      <w:r>
        <w:rPr>
          <w:spacing w:val="-2"/>
        </w:rPr>
        <w:t xml:space="preserve"> </w:t>
      </w:r>
      <w:r>
        <w:t>table</w:t>
      </w:r>
      <w:r>
        <w:rPr>
          <w:spacing w:val="-2"/>
        </w:rPr>
        <w:t xml:space="preserve"> </w:t>
      </w:r>
      <w:r>
        <w:t>winner(</w:t>
      </w:r>
    </w:p>
    <w:p>
      <w:pPr>
        <w:pStyle w:val="8"/>
        <w:spacing w:before="193"/>
        <w:ind w:left="820" w:firstLine="719" w:firstLineChars="0"/>
      </w:pPr>
      <w:r>
        <w:t xml:space="preserve">w_id varchar(5) primary key, </w:t>
      </w:r>
    </w:p>
    <w:p>
      <w:pPr>
        <w:pStyle w:val="8"/>
        <w:spacing w:before="193"/>
        <w:ind w:left="820" w:firstLine="719" w:firstLineChars="0"/>
      </w:pPr>
      <w:r>
        <w:t xml:space="preserve">sport_name varchar(15) not null, </w:t>
      </w:r>
    </w:p>
    <w:p>
      <w:pPr>
        <w:pStyle w:val="8"/>
        <w:spacing w:before="193"/>
        <w:ind w:left="820" w:firstLine="719" w:firstLineChars="0"/>
      </w:pPr>
      <w:r>
        <w:t>w_name text,</w:t>
      </w:r>
    </w:p>
    <w:p>
      <w:pPr>
        <w:pStyle w:val="8"/>
        <w:spacing w:before="193"/>
        <w:ind w:left="820" w:firstLine="719" w:firstLineChars="0"/>
      </w:pPr>
      <w:r>
        <w:t xml:space="preserve">team_name varchar(10), </w:t>
      </w:r>
    </w:p>
    <w:p>
      <w:pPr>
        <w:pStyle w:val="8"/>
        <w:spacing w:before="193"/>
        <w:ind w:left="820" w:firstLine="719" w:firstLineChars="0"/>
      </w:pPr>
      <w:r>
        <w:t>rank int,</w:t>
      </w:r>
    </w:p>
    <w:p>
      <w:pPr>
        <w:pStyle w:val="8"/>
        <w:spacing w:before="193"/>
        <w:ind w:left="820" w:firstLine="719" w:firstLineChars="0"/>
      </w:pPr>
      <w:r>
        <w:t>prize varchar(15),</w:t>
      </w:r>
    </w:p>
    <w:p>
      <w:pPr>
        <w:pStyle w:val="8"/>
        <w:spacing w:before="193"/>
        <w:ind w:left="820" w:firstLine="719" w:firstLineChars="0"/>
      </w:pPr>
      <w:r>
        <w:t xml:space="preserve">p_id varchar(5) references players(p_id), </w:t>
      </w:r>
    </w:p>
    <w:p>
      <w:pPr>
        <w:pStyle w:val="8"/>
        <w:spacing w:before="193"/>
        <w:ind w:left="820" w:firstLine="719" w:firstLineChars="0"/>
      </w:pPr>
      <w:r>
        <w:t xml:space="preserve">sport_id varchar(5) references sports(sport_id), </w:t>
      </w:r>
    </w:p>
    <w:p>
      <w:pPr>
        <w:pStyle w:val="8"/>
        <w:spacing w:before="193"/>
        <w:ind w:left="820" w:firstLine="719" w:firstLineChars="0"/>
        <w:rPr>
          <w:lang w:val="en-US"/>
        </w:rPr>
      </w:pPr>
      <w:r>
        <w:t>t_id varchar(5) references team(t_id)</w:t>
      </w:r>
      <w:r>
        <w:rPr>
          <w:lang w:val="en-US"/>
        </w:rPr>
        <w:t>);</w:t>
      </w:r>
    </w:p>
    <w:p>
      <w:pPr>
        <w:pStyle w:val="8"/>
        <w:spacing w:before="193"/>
        <w:ind w:left="820" w:firstLine="719" w:firstLineChars="0"/>
        <w:rPr>
          <w:lang w:val="en-US"/>
        </w:rPr>
      </w:pPr>
    </w:p>
    <w:p>
      <w:pPr>
        <w:pStyle w:val="5"/>
        <w:numPr>
          <w:ilvl w:val="2"/>
          <w:numId w:val="9"/>
        </w:numPr>
        <w:tabs>
          <w:tab w:val="left" w:pos="1422"/>
        </w:tabs>
        <w:spacing w:before="41" w:after="0" w:line="240" w:lineRule="auto"/>
        <w:ind w:left="1421" w:right="0" w:hanging="641"/>
        <w:jc w:val="left"/>
      </w:pPr>
      <w:r>
        <w:rPr>
          <w:lang w:val="en-US"/>
        </w:rPr>
        <w:t>SPONSOR</w:t>
      </w:r>
    </w:p>
    <w:p>
      <w:pPr>
        <w:pStyle w:val="8"/>
        <w:spacing w:before="229"/>
        <w:ind w:left="781"/>
      </w:pPr>
      <w:r>
        <w:rPr>
          <w:w w:val="105"/>
          <w:lang w:val="en-US"/>
        </w:rPr>
        <w:t>create table sponsor</w:t>
      </w:r>
      <w:r>
        <w:rPr>
          <w:spacing w:val="9"/>
          <w:w w:val="105"/>
        </w:rPr>
        <w:t xml:space="preserve"> </w:t>
      </w:r>
      <w:r>
        <w:rPr>
          <w:w w:val="105"/>
        </w:rPr>
        <w:t>(</w:t>
      </w:r>
    </w:p>
    <w:p>
      <w:pPr>
        <w:pStyle w:val="8"/>
        <w:spacing w:before="6"/>
        <w:rPr>
          <w:sz w:val="22"/>
        </w:rPr>
      </w:pPr>
    </w:p>
    <w:p>
      <w:pPr>
        <w:pStyle w:val="8"/>
        <w:spacing w:before="8"/>
        <w:ind w:left="720" w:leftChars="0" w:firstLine="720" w:firstLineChars="0"/>
        <w:rPr>
          <w:sz w:val="24"/>
          <w:szCs w:val="24"/>
        </w:rPr>
      </w:pPr>
      <w:r>
        <w:rPr>
          <w:sz w:val="24"/>
          <w:szCs w:val="24"/>
        </w:rPr>
        <w:t xml:space="preserve">s_id varchar(5) primary key, </w:t>
      </w:r>
    </w:p>
    <w:p>
      <w:pPr>
        <w:pStyle w:val="8"/>
        <w:spacing w:before="8"/>
        <w:ind w:left="720" w:leftChars="0" w:firstLine="720" w:firstLineChars="0"/>
        <w:rPr>
          <w:sz w:val="24"/>
          <w:szCs w:val="24"/>
        </w:rPr>
      </w:pPr>
      <w:r>
        <w:rPr>
          <w:sz w:val="24"/>
          <w:szCs w:val="24"/>
        </w:rPr>
        <w:t xml:space="preserve">sport_name varchar(15), </w:t>
      </w:r>
    </w:p>
    <w:p>
      <w:pPr>
        <w:pStyle w:val="8"/>
        <w:spacing w:before="8"/>
        <w:ind w:left="720" w:leftChars="0" w:firstLine="720" w:firstLineChars="0"/>
        <w:rPr>
          <w:sz w:val="24"/>
          <w:szCs w:val="24"/>
        </w:rPr>
      </w:pPr>
      <w:r>
        <w:rPr>
          <w:sz w:val="24"/>
          <w:szCs w:val="24"/>
        </w:rPr>
        <w:t xml:space="preserve">sponsor_name text, </w:t>
      </w:r>
    </w:p>
    <w:p>
      <w:pPr>
        <w:pStyle w:val="8"/>
        <w:spacing w:before="8"/>
        <w:ind w:left="720" w:leftChars="0" w:firstLine="720" w:firstLineChars="0"/>
        <w:rPr>
          <w:sz w:val="24"/>
          <w:szCs w:val="24"/>
        </w:rPr>
      </w:pPr>
      <w:r>
        <w:rPr>
          <w:sz w:val="24"/>
          <w:szCs w:val="24"/>
        </w:rPr>
        <w:t>sport_id varchar(5)</w:t>
      </w:r>
    </w:p>
    <w:p>
      <w:pPr>
        <w:pStyle w:val="8"/>
        <w:spacing w:before="8"/>
        <w:ind w:left="720" w:leftChars="0" w:firstLine="720" w:firstLineChars="0"/>
        <w:rPr>
          <w:sz w:val="24"/>
          <w:szCs w:val="24"/>
        </w:rPr>
      </w:pPr>
      <w:r>
        <w:rPr>
          <w:sz w:val="24"/>
          <w:szCs w:val="24"/>
        </w:rPr>
        <w:t>);</w:t>
      </w:r>
    </w:p>
    <w:p>
      <w:pPr>
        <w:pStyle w:val="8"/>
        <w:spacing w:before="8"/>
        <w:ind w:left="720" w:leftChars="0" w:firstLine="720" w:firstLineChars="0"/>
        <w:rPr>
          <w:sz w:val="35"/>
        </w:rPr>
      </w:pPr>
    </w:p>
    <w:p>
      <w:pPr>
        <w:pStyle w:val="5"/>
        <w:numPr>
          <w:ilvl w:val="2"/>
          <w:numId w:val="9"/>
        </w:numPr>
        <w:tabs>
          <w:tab w:val="left" w:pos="1422"/>
        </w:tabs>
        <w:spacing w:before="1" w:after="0" w:line="240" w:lineRule="auto"/>
        <w:ind w:left="1421" w:right="0" w:hanging="641"/>
        <w:jc w:val="left"/>
      </w:pPr>
      <w:r>
        <w:rPr>
          <w:lang w:val="en-US"/>
        </w:rPr>
        <w:t>VENUE</w:t>
      </w:r>
    </w:p>
    <w:p>
      <w:pPr>
        <w:pStyle w:val="8"/>
        <w:spacing w:before="229"/>
        <w:ind w:left="781"/>
      </w:pPr>
      <w:r>
        <w:rPr>
          <w:w w:val="105"/>
          <w:lang w:val="en-US"/>
        </w:rPr>
        <w:t>create table</w:t>
      </w:r>
      <w:r>
        <w:rPr>
          <w:spacing w:val="33"/>
          <w:w w:val="105"/>
        </w:rPr>
        <w:t xml:space="preserve"> </w:t>
      </w:r>
      <w:r>
        <w:rPr>
          <w:w w:val="105"/>
          <w:lang w:val="en-US"/>
        </w:rPr>
        <w:t>venue</w:t>
      </w:r>
      <w:r>
        <w:rPr>
          <w:w w:val="105"/>
        </w:rPr>
        <w:t>(</w:t>
      </w:r>
    </w:p>
    <w:p>
      <w:pPr>
        <w:spacing w:after="0" w:line="263" w:lineRule="exact"/>
        <w:ind w:left="720" w:leftChars="0" w:firstLine="720" w:firstLineChars="0"/>
      </w:pPr>
      <w:r>
        <w:t>sport_id varchar(5) references sports(sport_id),</w:t>
      </w:r>
    </w:p>
    <w:p>
      <w:pPr>
        <w:spacing w:after="0" w:line="263" w:lineRule="exact"/>
        <w:ind w:left="720" w:leftChars="0" w:firstLine="720" w:firstLineChars="0"/>
      </w:pPr>
      <w:r>
        <w:t xml:space="preserve"> sport_name varchar(15) primary key, </w:t>
      </w:r>
    </w:p>
    <w:p>
      <w:pPr>
        <w:spacing w:after="0" w:line="263" w:lineRule="exact"/>
        <w:ind w:left="720" w:leftChars="0" w:firstLine="720" w:firstLineChars="0"/>
      </w:pPr>
      <w:r>
        <w:t xml:space="preserve">venue_name varchar(20), </w:t>
      </w:r>
    </w:p>
    <w:p>
      <w:pPr>
        <w:spacing w:after="0" w:line="263" w:lineRule="exact"/>
        <w:ind w:left="720" w:leftChars="0" w:firstLine="720" w:firstLineChars="0"/>
      </w:pPr>
      <w:r>
        <w:t xml:space="preserve">compitition_time time, </w:t>
      </w:r>
    </w:p>
    <w:p>
      <w:pPr>
        <w:spacing w:after="0" w:line="263" w:lineRule="exact"/>
        <w:ind w:left="720" w:leftChars="0" w:firstLine="720" w:firstLineChars="0"/>
      </w:pPr>
      <w:r>
        <w:t>venue city text);</w:t>
      </w:r>
    </w:p>
    <w:p>
      <w:pPr>
        <w:spacing w:after="0" w:line="263" w:lineRule="exact"/>
      </w:pPr>
    </w:p>
    <w:p>
      <w:pPr>
        <w:pStyle w:val="4"/>
        <w:numPr>
          <w:ilvl w:val="1"/>
          <w:numId w:val="9"/>
        </w:numPr>
        <w:tabs>
          <w:tab w:val="left" w:pos="1263"/>
        </w:tabs>
        <w:spacing w:before="37" w:after="0" w:line="240" w:lineRule="auto"/>
        <w:ind w:left="1262" w:right="0" w:hanging="482"/>
        <w:jc w:val="left"/>
      </w:pPr>
      <w:r>
        <w:t>INSERT</w:t>
      </w:r>
      <w:r>
        <w:rPr>
          <w:spacing w:val="17"/>
        </w:rPr>
        <w:t xml:space="preserve"> </w:t>
      </w:r>
      <w:r>
        <w:t>DATA</w:t>
      </w:r>
      <w:r>
        <w:rPr>
          <w:spacing w:val="-4"/>
        </w:rPr>
        <w:t xml:space="preserve"> </w:t>
      </w:r>
      <w:r>
        <w:t>VALUE</w:t>
      </w:r>
    </w:p>
    <w:p>
      <w:pPr>
        <w:pStyle w:val="8"/>
        <w:rPr>
          <w:rFonts w:ascii="Palatino Linotype"/>
          <w:b/>
          <w:sz w:val="38"/>
        </w:rPr>
      </w:pPr>
    </w:p>
    <w:p>
      <w:pPr>
        <w:pStyle w:val="5"/>
        <w:numPr>
          <w:ilvl w:val="2"/>
          <w:numId w:val="9"/>
        </w:numPr>
        <w:tabs>
          <w:tab w:val="left" w:pos="1422"/>
        </w:tabs>
        <w:spacing w:before="273" w:after="0" w:line="240" w:lineRule="auto"/>
        <w:ind w:left="1421" w:right="0" w:hanging="641"/>
        <w:jc w:val="left"/>
      </w:pPr>
      <w:r>
        <w:rPr>
          <w:lang w:val="en-US"/>
        </w:rPr>
        <w:t>Players</w:t>
      </w:r>
    </w:p>
    <w:p>
      <w:pPr>
        <w:pStyle w:val="8"/>
        <w:spacing w:before="57"/>
        <w:ind w:left="820"/>
      </w:pPr>
      <w:r>
        <w:t>insert</w:t>
      </w:r>
      <w:r>
        <w:rPr>
          <w:spacing w:val="-5"/>
        </w:rPr>
        <w:t xml:space="preserve"> </w:t>
      </w:r>
      <w:r>
        <w:t>into</w:t>
      </w:r>
      <w:r>
        <w:rPr>
          <w:spacing w:val="-4"/>
        </w:rPr>
        <w:t xml:space="preserve"> </w:t>
      </w:r>
      <w:r>
        <w:t>players</w:t>
      </w:r>
      <w:r>
        <w:rPr>
          <w:spacing w:val="-7"/>
        </w:rPr>
        <w:t xml:space="preserve"> </w:t>
      </w:r>
      <w:r>
        <w:t>values(‘p101','Smriti</w:t>
      </w:r>
      <w:r>
        <w:rPr>
          <w:spacing w:val="-8"/>
        </w:rPr>
        <w:t xml:space="preserve"> </w:t>
      </w:r>
      <w:r>
        <w:t>Mishra',18,'F','Panjab</w:t>
      </w:r>
      <w:r>
        <w:rPr>
          <w:spacing w:val="-6"/>
        </w:rPr>
        <w:t xml:space="preserve"> </w:t>
      </w:r>
      <w:r>
        <w:t>University',</w:t>
      </w:r>
    </w:p>
    <w:p>
      <w:pPr>
        <w:pStyle w:val="8"/>
        <w:spacing w:before="22" w:line="259" w:lineRule="auto"/>
        <w:ind w:left="820" w:right="1442"/>
        <w:rPr>
          <w:lang w:val="en-US"/>
        </w:rPr>
      </w:pPr>
      <w:r>
        <w:t>‘relay','c12','s1'</w:t>
      </w:r>
      <w:r>
        <w:rPr>
          <w:lang w:val="en-US"/>
        </w:rPr>
        <w:t>,</w:t>
      </w:r>
      <w:r>
        <w:rPr>
          <w:rFonts w:hint="default"/>
          <w:lang w:val="en-US"/>
        </w:rPr>
        <w:t>’R1’</w:t>
      </w:r>
      <w:r>
        <w:t>)</w:t>
      </w:r>
      <w:r>
        <w:rPr>
          <w:lang w:val="en-US"/>
        </w:rPr>
        <w:t xml:space="preserve"> ;</w:t>
      </w:r>
    </w:p>
    <w:p>
      <w:pPr>
        <w:pStyle w:val="8"/>
        <w:spacing w:before="22" w:line="259" w:lineRule="auto"/>
        <w:ind w:left="820" w:right="1442"/>
        <w:rPr>
          <w:lang w:val="en-US"/>
        </w:rPr>
      </w:pPr>
    </w:p>
    <w:p>
      <w:pPr>
        <w:pStyle w:val="8"/>
        <w:spacing w:before="22" w:line="259" w:lineRule="auto"/>
        <w:ind w:left="820" w:right="1442"/>
        <w:rPr>
          <w:lang w:val="en-US"/>
        </w:rPr>
      </w:pPr>
      <w:r>
        <w:t>insert</w:t>
      </w:r>
      <w:r>
        <w:rPr>
          <w:spacing w:val="-5"/>
        </w:rPr>
        <w:t xml:space="preserve"> </w:t>
      </w:r>
      <w:r>
        <w:t>into</w:t>
      </w:r>
      <w:r>
        <w:rPr>
          <w:spacing w:val="-4"/>
        </w:rPr>
        <w:t xml:space="preserve"> </w:t>
      </w:r>
      <w:r>
        <w:t>players</w:t>
      </w:r>
      <w:r>
        <w:rPr>
          <w:spacing w:val="-7"/>
        </w:rPr>
        <w:t xml:space="preserve"> </w:t>
      </w:r>
      <w:r>
        <w:t>values(‘p102','Divya Shah,19,'F','Marlboro College', ‘relay','c12','s1'</w:t>
      </w:r>
      <w:r>
        <w:rPr>
          <w:lang w:val="en-US"/>
        </w:rPr>
        <w:t>,</w:t>
      </w:r>
      <w:r>
        <w:rPr>
          <w:rFonts w:hint="default"/>
          <w:lang w:val="en-US"/>
        </w:rPr>
        <w:t>’R1’</w:t>
      </w:r>
      <w:r>
        <w:t>)</w:t>
      </w:r>
      <w:r>
        <w:rPr>
          <w:lang w:val="en-US"/>
        </w:rPr>
        <w:t xml:space="preserve"> ;</w:t>
      </w:r>
    </w:p>
    <w:p>
      <w:pPr>
        <w:pStyle w:val="8"/>
        <w:spacing w:before="22" w:line="259" w:lineRule="auto"/>
        <w:ind w:left="820" w:right="1442"/>
        <w:rPr>
          <w:lang w:val="en-US"/>
        </w:rPr>
      </w:pPr>
    </w:p>
    <w:p>
      <w:pPr>
        <w:pStyle w:val="8"/>
        <w:spacing w:before="22" w:line="259" w:lineRule="auto"/>
        <w:ind w:left="820" w:right="1442"/>
        <w:rPr>
          <w:lang w:val="en-US"/>
        </w:rPr>
      </w:pPr>
      <w:r>
        <w:t>insert</w:t>
      </w:r>
      <w:r>
        <w:rPr>
          <w:spacing w:val="-5"/>
        </w:rPr>
        <w:t xml:space="preserve"> </w:t>
      </w:r>
      <w:r>
        <w:t>into</w:t>
      </w:r>
      <w:r>
        <w:rPr>
          <w:spacing w:val="-4"/>
        </w:rPr>
        <w:t xml:space="preserve"> </w:t>
      </w:r>
      <w:r>
        <w:t>players</w:t>
      </w:r>
      <w:r>
        <w:rPr>
          <w:spacing w:val="-7"/>
        </w:rPr>
        <w:t xml:space="preserve"> </w:t>
      </w:r>
      <w:r>
        <w:t>values(‘p103','Payal</w:t>
      </w:r>
      <w:r>
        <w:rPr>
          <w:spacing w:val="-47"/>
        </w:rPr>
        <w:t xml:space="preserve"> </w:t>
      </w:r>
      <w:r>
        <w:rPr>
          <w:spacing w:val="-47"/>
          <w:lang w:val="en-US"/>
        </w:rPr>
        <w:t xml:space="preserve">       </w:t>
      </w:r>
      <w:r>
        <w:t>Dave',18,'F','Izmir</w:t>
      </w:r>
      <w:r>
        <w:rPr>
          <w:spacing w:val="-1"/>
        </w:rPr>
        <w:t xml:space="preserve"> </w:t>
      </w:r>
      <w:r>
        <w:t>Institute</w:t>
      </w:r>
      <w:r>
        <w:rPr>
          <w:spacing w:val="-3"/>
        </w:rPr>
        <w:t xml:space="preserve"> </w:t>
      </w:r>
      <w:r>
        <w:t>of Technology',</w:t>
      </w:r>
      <w:r>
        <w:rPr>
          <w:spacing w:val="-1"/>
        </w:rPr>
        <w:t xml:space="preserve"> </w:t>
      </w:r>
      <w:r>
        <w:t>‘relay','c12','s1'</w:t>
      </w:r>
      <w:r>
        <w:rPr>
          <w:lang w:val="en-US"/>
        </w:rPr>
        <w:t>,</w:t>
      </w:r>
      <w:r>
        <w:rPr>
          <w:rFonts w:hint="default"/>
          <w:lang w:val="en-US"/>
        </w:rPr>
        <w:t>’R1’</w:t>
      </w:r>
      <w:r>
        <w:t>)</w:t>
      </w:r>
      <w:r>
        <w:rPr>
          <w:lang w:val="en-US"/>
        </w:rPr>
        <w:t xml:space="preserve"> ;</w:t>
      </w:r>
    </w:p>
    <w:p>
      <w:pPr>
        <w:pStyle w:val="8"/>
        <w:spacing w:before="22" w:line="259" w:lineRule="auto"/>
        <w:ind w:left="820" w:right="1442"/>
        <w:rPr>
          <w:lang w:val="en-US"/>
        </w:rPr>
      </w:pPr>
    </w:p>
    <w:p>
      <w:pPr>
        <w:pStyle w:val="8"/>
        <w:spacing w:before="22" w:line="259" w:lineRule="auto"/>
        <w:ind w:left="820" w:right="1442"/>
        <w:rPr>
          <w:lang w:val="en-US"/>
        </w:rPr>
      </w:pPr>
      <w:r>
        <w:t>insert</w:t>
      </w:r>
      <w:r>
        <w:rPr>
          <w:spacing w:val="-5"/>
        </w:rPr>
        <w:t xml:space="preserve"> </w:t>
      </w:r>
      <w:r>
        <w:t>into</w:t>
      </w:r>
      <w:r>
        <w:rPr>
          <w:spacing w:val="-4"/>
        </w:rPr>
        <w:t xml:space="preserve"> </w:t>
      </w:r>
      <w:r>
        <w:t>players</w:t>
      </w:r>
      <w:r>
        <w:rPr>
          <w:spacing w:val="-7"/>
        </w:rPr>
        <w:t xml:space="preserve"> </w:t>
      </w:r>
      <w:r>
        <w:t>values(‘p104','Kajal</w:t>
      </w:r>
      <w:r>
        <w:rPr>
          <w:lang w:val="en-US"/>
        </w:rPr>
        <w:t xml:space="preserve"> </w:t>
      </w:r>
      <w:r>
        <w:t>Gandhi',20,'F','Universidad</w:t>
      </w:r>
      <w:r>
        <w:rPr>
          <w:spacing w:val="-8"/>
        </w:rPr>
        <w:t xml:space="preserve"> </w:t>
      </w:r>
      <w:r>
        <w:t>Monteavila',</w:t>
      </w:r>
      <w:r>
        <w:rPr>
          <w:spacing w:val="-8"/>
        </w:rPr>
        <w:t xml:space="preserve"> </w:t>
      </w:r>
      <w:r>
        <w:t>‘relay','c12','s1'</w:t>
      </w:r>
      <w:r>
        <w:rPr>
          <w:lang w:val="en-US"/>
        </w:rPr>
        <w:t>,</w:t>
      </w:r>
      <w:r>
        <w:rPr>
          <w:rFonts w:hint="default"/>
          <w:lang w:val="en-US"/>
        </w:rPr>
        <w:t>’R1’</w:t>
      </w:r>
      <w:r>
        <w:t>)</w:t>
      </w:r>
      <w:r>
        <w:rPr>
          <w:lang w:val="en-US"/>
        </w:rPr>
        <w:t xml:space="preserve"> ;</w:t>
      </w:r>
    </w:p>
    <w:p>
      <w:pPr>
        <w:pStyle w:val="8"/>
        <w:spacing w:before="22" w:line="259" w:lineRule="auto"/>
        <w:ind w:left="820" w:right="1442"/>
        <w:rPr>
          <w:lang w:val="en-US"/>
        </w:rPr>
      </w:pPr>
    </w:p>
    <w:p>
      <w:pPr>
        <w:pStyle w:val="8"/>
        <w:spacing w:line="267" w:lineRule="exact"/>
        <w:ind w:left="820"/>
      </w:pPr>
    </w:p>
    <w:p>
      <w:pPr>
        <w:pStyle w:val="8"/>
        <w:spacing w:line="267" w:lineRule="exact"/>
        <w:ind w:left="820"/>
      </w:pPr>
      <w:r>
        <w:t>insert</w:t>
      </w:r>
      <w:r>
        <w:rPr>
          <w:spacing w:val="-5"/>
        </w:rPr>
        <w:t xml:space="preserve"> </w:t>
      </w:r>
      <w:r>
        <w:t>into</w:t>
      </w:r>
      <w:r>
        <w:rPr>
          <w:spacing w:val="-4"/>
        </w:rPr>
        <w:t xml:space="preserve"> </w:t>
      </w:r>
      <w:r>
        <w:t>players</w:t>
      </w:r>
      <w:r>
        <w:rPr>
          <w:spacing w:val="-7"/>
        </w:rPr>
        <w:t xml:space="preserve"> </w:t>
      </w:r>
      <w:r>
        <w:t>values(‘p105','Diya</w:t>
      </w:r>
      <w:r>
        <w:rPr>
          <w:spacing w:val="-7"/>
        </w:rPr>
        <w:t xml:space="preserve"> </w:t>
      </w:r>
      <w:r>
        <w:t>Mehta',20,'F','William</w:t>
      </w:r>
    </w:p>
    <w:p>
      <w:pPr>
        <w:pStyle w:val="8"/>
        <w:spacing w:before="22"/>
        <w:ind w:left="820"/>
        <w:rPr>
          <w:lang w:val="en-US"/>
        </w:rPr>
      </w:pPr>
      <w:r>
        <w:t>Mitchell</w:t>
      </w:r>
      <w:r>
        <w:rPr>
          <w:spacing w:val="-6"/>
        </w:rPr>
        <w:t xml:space="preserve"> </w:t>
      </w:r>
      <w:r>
        <w:t>College</w:t>
      </w:r>
      <w:r>
        <w:rPr>
          <w:spacing w:val="-4"/>
        </w:rPr>
        <w:t xml:space="preserve"> </w:t>
      </w:r>
      <w:r>
        <w:t>of</w:t>
      </w:r>
      <w:r>
        <w:rPr>
          <w:spacing w:val="-4"/>
        </w:rPr>
        <w:t xml:space="preserve"> </w:t>
      </w:r>
      <w:r>
        <w:t>Law',</w:t>
      </w:r>
      <w:r>
        <w:rPr>
          <w:spacing w:val="-3"/>
        </w:rPr>
        <w:t xml:space="preserve"> </w:t>
      </w:r>
      <w:r>
        <w:t>‘relay','c08','s1'</w:t>
      </w:r>
      <w:r>
        <w:rPr>
          <w:lang w:val="en-US"/>
        </w:rPr>
        <w:t>,</w:t>
      </w:r>
      <w:r>
        <w:rPr>
          <w:rFonts w:hint="default"/>
          <w:lang w:val="en-US"/>
        </w:rPr>
        <w:t>’R2’</w:t>
      </w:r>
      <w:r>
        <w:t>)</w:t>
      </w:r>
      <w:r>
        <w:rPr>
          <w:lang w:val="en-US"/>
        </w:rPr>
        <w:t xml:space="preserve"> ;</w:t>
      </w:r>
    </w:p>
    <w:p>
      <w:pPr>
        <w:pStyle w:val="8"/>
        <w:spacing w:before="22"/>
        <w:ind w:left="820"/>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values(‘p106','Khushali</w:t>
      </w:r>
      <w:r>
        <w:rPr>
          <w:spacing w:val="-3"/>
        </w:rPr>
        <w:t xml:space="preserve"> </w:t>
      </w:r>
      <w:r>
        <w:t>Dave',21,'F','Grinnell</w:t>
      </w:r>
      <w:r>
        <w:rPr>
          <w:spacing w:val="-4"/>
        </w:rPr>
        <w:t xml:space="preserve"> </w:t>
      </w:r>
      <w:r>
        <w:t>College',</w:t>
      </w:r>
    </w:p>
    <w:p>
      <w:pPr>
        <w:pStyle w:val="8"/>
        <w:spacing w:before="22"/>
        <w:ind w:left="820"/>
        <w:rPr>
          <w:lang w:val="en-US"/>
        </w:rPr>
      </w:pPr>
      <w:r>
        <w:t>‘relay','c08','s1'</w:t>
      </w:r>
      <w:r>
        <w:rPr>
          <w:lang w:val="en-US"/>
        </w:rPr>
        <w:t>,</w:t>
      </w:r>
      <w:r>
        <w:rPr>
          <w:rFonts w:hint="default"/>
          <w:lang w:val="en-US"/>
        </w:rPr>
        <w:t>’R2’</w:t>
      </w:r>
      <w:r>
        <w:t>)</w:t>
      </w:r>
      <w:r>
        <w:rPr>
          <w:lang w:val="en-US"/>
        </w:rPr>
        <w:t xml:space="preserve"> ;</w:t>
      </w:r>
    </w:p>
    <w:p>
      <w:pPr>
        <w:pStyle w:val="8"/>
        <w:spacing w:before="22"/>
        <w:ind w:left="820"/>
        <w:rPr>
          <w:lang w:val="en-US"/>
        </w:rPr>
      </w:pPr>
    </w:p>
    <w:p>
      <w:pPr>
        <w:pStyle w:val="8"/>
        <w:spacing w:before="22"/>
        <w:ind w:left="820"/>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values(‘p107','Bhumi</w:t>
      </w:r>
      <w:r>
        <w:rPr>
          <w:spacing w:val="-7"/>
        </w:rPr>
        <w:t xml:space="preserve"> </w:t>
      </w:r>
      <w:r>
        <w:t>Patel',18,'F','St.</w:t>
      </w:r>
      <w:r>
        <w:rPr>
          <w:spacing w:val="-7"/>
        </w:rPr>
        <w:t xml:space="preserve"> </w:t>
      </w:r>
      <w:r>
        <w:t>Thomas</w:t>
      </w:r>
      <w:r>
        <w:rPr>
          <w:spacing w:val="-6"/>
        </w:rPr>
        <w:t xml:space="preserve"> </w:t>
      </w:r>
      <w:r>
        <w:t>University',</w:t>
      </w:r>
    </w:p>
    <w:p>
      <w:pPr>
        <w:pStyle w:val="8"/>
        <w:spacing w:before="22"/>
        <w:ind w:left="820"/>
        <w:rPr>
          <w:lang w:val="en-US"/>
        </w:rPr>
      </w:pPr>
      <w:r>
        <w:t>‘relay','c08','s1'</w:t>
      </w:r>
      <w:r>
        <w:rPr>
          <w:lang w:val="en-US"/>
        </w:rPr>
        <w:t>,</w:t>
      </w:r>
      <w:r>
        <w:rPr>
          <w:rFonts w:hint="default"/>
          <w:lang w:val="en-US"/>
        </w:rPr>
        <w:t>’R2’</w:t>
      </w:r>
      <w:r>
        <w:t>)</w:t>
      </w:r>
      <w:r>
        <w:rPr>
          <w:lang w:val="en-US"/>
        </w:rPr>
        <w:t>;</w:t>
      </w:r>
    </w:p>
    <w:p>
      <w:pPr>
        <w:pStyle w:val="8"/>
        <w:spacing w:before="22"/>
        <w:ind w:left="820"/>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values(‘p108','Prachi</w:t>
      </w:r>
      <w:r>
        <w:rPr>
          <w:spacing w:val="-6"/>
        </w:rPr>
        <w:t xml:space="preserve"> </w:t>
      </w:r>
      <w:r>
        <w:t>Patel',19,'F','Neelain</w:t>
      </w:r>
      <w:r>
        <w:rPr>
          <w:spacing w:val="-6"/>
        </w:rPr>
        <w:t xml:space="preserve"> </w:t>
      </w:r>
      <w:r>
        <w:t>University',</w:t>
      </w:r>
    </w:p>
    <w:p>
      <w:pPr>
        <w:pStyle w:val="8"/>
        <w:spacing w:before="19"/>
        <w:ind w:left="820"/>
        <w:rPr>
          <w:lang w:val="en-US"/>
        </w:rPr>
      </w:pPr>
      <w:r>
        <w:t>‘relay','c08','s1'</w:t>
      </w:r>
      <w:r>
        <w:rPr>
          <w:lang w:val="en-US"/>
        </w:rPr>
        <w:t>,</w:t>
      </w:r>
      <w:r>
        <w:rPr>
          <w:rFonts w:hint="default"/>
          <w:lang w:val="en-US"/>
        </w:rPr>
        <w:t>’R2’</w:t>
      </w:r>
      <w:r>
        <w:t>)</w:t>
      </w:r>
      <w:r>
        <w:rPr>
          <w:lang w:val="en-US"/>
        </w:rPr>
        <w:t>;</w:t>
      </w:r>
    </w:p>
    <w:p>
      <w:pPr>
        <w:pStyle w:val="8"/>
        <w:spacing w:before="19"/>
        <w:ind w:left="820"/>
        <w:rPr>
          <w:lang w:val="en-US"/>
        </w:rPr>
      </w:pPr>
    </w:p>
    <w:p>
      <w:pPr>
        <w:pStyle w:val="8"/>
        <w:spacing w:before="19"/>
        <w:ind w:left="820"/>
      </w:pPr>
      <w:r>
        <w:t>insert</w:t>
      </w:r>
      <w:r>
        <w:rPr>
          <w:spacing w:val="-5"/>
        </w:rPr>
        <w:t xml:space="preserve"> </w:t>
      </w:r>
      <w:r>
        <w:t>into</w:t>
      </w:r>
      <w:r>
        <w:rPr>
          <w:spacing w:val="-4"/>
        </w:rPr>
        <w:t xml:space="preserve"> </w:t>
      </w:r>
      <w:r>
        <w:t>players</w:t>
      </w:r>
      <w:r>
        <w:rPr>
          <w:spacing w:val="-7"/>
        </w:rPr>
        <w:t xml:space="preserve"> </w:t>
      </w:r>
      <w:r>
        <w:t>values(‘p109','Ajay</w:t>
      </w:r>
      <w:r>
        <w:rPr>
          <w:spacing w:val="-7"/>
        </w:rPr>
        <w:t xml:space="preserve"> </w:t>
      </w:r>
      <w:r>
        <w:t>Patel',18,'M','Upper</w:t>
      </w:r>
      <w:r>
        <w:rPr>
          <w:spacing w:val="-5"/>
        </w:rPr>
        <w:t xml:space="preserve"> </w:t>
      </w:r>
      <w:r>
        <w:t>Iowa</w:t>
      </w:r>
      <w:r>
        <w:rPr>
          <w:spacing w:val="-5"/>
        </w:rPr>
        <w:t xml:space="preserve"> </w:t>
      </w:r>
      <w:r>
        <w:t>University','basket</w:t>
      </w:r>
    </w:p>
    <w:p>
      <w:pPr>
        <w:pStyle w:val="8"/>
        <w:spacing w:before="22"/>
        <w:ind w:left="820"/>
        <w:rPr>
          <w:lang w:val="en-US"/>
        </w:rPr>
      </w:pPr>
      <w:r>
        <w:t>ball','c02','s2'</w:t>
      </w:r>
      <w:r>
        <w:rPr>
          <w:lang w:val="en-US"/>
        </w:rPr>
        <w:t>,</w:t>
      </w:r>
      <w:r>
        <w:rPr>
          <w:rFonts w:hint="default"/>
          <w:lang w:val="en-US"/>
        </w:rPr>
        <w:t>’B1’</w:t>
      </w:r>
      <w:r>
        <w:t>)</w:t>
      </w:r>
      <w:r>
        <w:rPr>
          <w:lang w:val="en-US"/>
        </w:rPr>
        <w:t>;</w:t>
      </w:r>
    </w:p>
    <w:p>
      <w:pPr>
        <w:pStyle w:val="8"/>
        <w:spacing w:before="22"/>
        <w:ind w:left="820"/>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values(‘p110','Chintan</w:t>
      </w:r>
      <w:r>
        <w:rPr>
          <w:spacing w:val="-5"/>
        </w:rPr>
        <w:t xml:space="preserve"> </w:t>
      </w:r>
      <w:r>
        <w:t>Shah',19,'M','La</w:t>
      </w:r>
      <w:r>
        <w:rPr>
          <w:spacing w:val="-4"/>
        </w:rPr>
        <w:t xml:space="preserve"> </w:t>
      </w:r>
      <w:r>
        <w:t>Sierra</w:t>
      </w:r>
      <w:r>
        <w:rPr>
          <w:spacing w:val="-9"/>
        </w:rPr>
        <w:t xml:space="preserve"> </w:t>
      </w:r>
      <w:r>
        <w:t>University','basket</w:t>
      </w:r>
    </w:p>
    <w:p>
      <w:pPr>
        <w:pStyle w:val="8"/>
        <w:spacing w:before="22"/>
        <w:ind w:left="820"/>
        <w:rPr>
          <w:lang w:val="en-US"/>
        </w:rPr>
      </w:pPr>
      <w:r>
        <w:t>ball','c02','s2'</w:t>
      </w:r>
      <w:r>
        <w:rPr>
          <w:lang w:val="en-US"/>
        </w:rPr>
        <w:t>,</w:t>
      </w:r>
      <w:r>
        <w:rPr>
          <w:rFonts w:hint="default"/>
          <w:lang w:val="en-US"/>
        </w:rPr>
        <w:t>’B1’</w:t>
      </w:r>
      <w:r>
        <w:t>)</w:t>
      </w:r>
      <w:r>
        <w:rPr>
          <w:lang w:val="en-US"/>
        </w:rPr>
        <w:t>;</w:t>
      </w:r>
    </w:p>
    <w:p>
      <w:pPr>
        <w:pStyle w:val="8"/>
        <w:spacing w:before="22"/>
        <w:ind w:left="820"/>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values('p111','Harshal</w:t>
      </w:r>
      <w:r>
        <w:rPr>
          <w:spacing w:val="-6"/>
        </w:rPr>
        <w:t xml:space="preserve"> </w:t>
      </w:r>
      <w:r>
        <w:t>Pandya',20,'M','St.</w:t>
      </w:r>
      <w:r>
        <w:rPr>
          <w:spacing w:val="-7"/>
        </w:rPr>
        <w:t xml:space="preserve"> </w:t>
      </w:r>
      <w:r>
        <w:t>Lawrence</w:t>
      </w:r>
      <w:r>
        <w:rPr>
          <w:spacing w:val="-5"/>
        </w:rPr>
        <w:t xml:space="preserve"> </w:t>
      </w:r>
      <w:r>
        <w:t>University','basket</w:t>
      </w:r>
    </w:p>
    <w:p>
      <w:pPr>
        <w:pStyle w:val="8"/>
        <w:spacing w:before="21"/>
        <w:ind w:left="820"/>
        <w:rPr>
          <w:lang w:val="en-US"/>
        </w:rPr>
      </w:pPr>
      <w:r>
        <w:t>ball','c02','s2'</w:t>
      </w:r>
      <w:r>
        <w:rPr>
          <w:lang w:val="en-US"/>
        </w:rPr>
        <w:t>,</w:t>
      </w:r>
      <w:r>
        <w:rPr>
          <w:rFonts w:hint="default"/>
          <w:lang w:val="en-US"/>
        </w:rPr>
        <w:t>’B1’</w:t>
      </w:r>
      <w:r>
        <w:t>)</w:t>
      </w:r>
      <w:r>
        <w:rPr>
          <w:lang w:val="en-US"/>
        </w:rPr>
        <w:t>;</w:t>
      </w:r>
    </w:p>
    <w:p>
      <w:pPr>
        <w:pStyle w:val="8"/>
        <w:spacing w:before="21"/>
        <w:ind w:left="820"/>
        <w:rPr>
          <w:lang w:val="en-US"/>
        </w:rPr>
      </w:pPr>
    </w:p>
    <w:p>
      <w:pPr>
        <w:pStyle w:val="8"/>
        <w:spacing w:before="21"/>
        <w:ind w:left="820"/>
      </w:pPr>
      <w:r>
        <w:t>insert</w:t>
      </w:r>
      <w:r>
        <w:rPr>
          <w:spacing w:val="-5"/>
        </w:rPr>
        <w:t xml:space="preserve"> </w:t>
      </w:r>
      <w:r>
        <w:t>into</w:t>
      </w:r>
      <w:r>
        <w:rPr>
          <w:spacing w:val="-4"/>
        </w:rPr>
        <w:t xml:space="preserve"> </w:t>
      </w:r>
      <w:r>
        <w:t>players</w:t>
      </w:r>
      <w:r>
        <w:rPr>
          <w:spacing w:val="-7"/>
        </w:rPr>
        <w:t xml:space="preserve"> </w:t>
      </w:r>
      <w:r>
        <w:t>values('p112','Saurabh</w:t>
      </w:r>
      <w:r>
        <w:rPr>
          <w:spacing w:val="-7"/>
        </w:rPr>
        <w:t xml:space="preserve"> </w:t>
      </w:r>
      <w:r>
        <w:t>Mehta',20,'M','Millsaps</w:t>
      </w:r>
      <w:r>
        <w:rPr>
          <w:spacing w:val="-6"/>
        </w:rPr>
        <w:t xml:space="preserve"> </w:t>
      </w:r>
      <w:r>
        <w:t>College','basket</w:t>
      </w:r>
    </w:p>
    <w:p>
      <w:pPr>
        <w:pStyle w:val="8"/>
        <w:spacing w:before="20"/>
        <w:ind w:left="820"/>
        <w:rPr>
          <w:lang w:val="en-US"/>
        </w:rPr>
      </w:pPr>
      <w:r>
        <w:t>ball','c02','s2'</w:t>
      </w:r>
      <w:r>
        <w:rPr>
          <w:lang w:val="en-US"/>
        </w:rPr>
        <w:t>,</w:t>
      </w:r>
      <w:r>
        <w:rPr>
          <w:rFonts w:hint="default"/>
          <w:lang w:val="en-US"/>
        </w:rPr>
        <w:t>’B1’</w:t>
      </w:r>
      <w:r>
        <w:t>)</w:t>
      </w:r>
      <w:r>
        <w:rPr>
          <w:lang w:val="en-US"/>
        </w:rPr>
        <w:t>;</w:t>
      </w:r>
    </w:p>
    <w:p>
      <w:pPr>
        <w:pStyle w:val="8"/>
        <w:spacing w:before="20"/>
        <w:ind w:left="820"/>
        <w:rPr>
          <w:lang w:val="en-US"/>
        </w:rPr>
      </w:pPr>
    </w:p>
    <w:p>
      <w:pPr>
        <w:pStyle w:val="8"/>
        <w:spacing w:before="20"/>
        <w:ind w:left="820"/>
      </w:pPr>
      <w:r>
        <w:t>insert</w:t>
      </w:r>
      <w:r>
        <w:rPr>
          <w:spacing w:val="-5"/>
        </w:rPr>
        <w:t xml:space="preserve"> </w:t>
      </w:r>
      <w:r>
        <w:t>into</w:t>
      </w:r>
      <w:r>
        <w:rPr>
          <w:spacing w:val="-4"/>
        </w:rPr>
        <w:t xml:space="preserve"> </w:t>
      </w:r>
      <w:r>
        <w:t>players</w:t>
      </w:r>
      <w:r>
        <w:rPr>
          <w:spacing w:val="-7"/>
        </w:rPr>
        <w:t xml:space="preserve"> </w:t>
      </w:r>
      <w:r>
        <w:t>values('p113','Manan</w:t>
      </w:r>
      <w:r>
        <w:rPr>
          <w:spacing w:val="-9"/>
        </w:rPr>
        <w:t xml:space="preserve"> </w:t>
      </w:r>
      <w:r>
        <w:t>Gandhi',20,'M','Vidyasagar</w:t>
      </w:r>
      <w:r>
        <w:rPr>
          <w:spacing w:val="-7"/>
        </w:rPr>
        <w:t xml:space="preserve"> </w:t>
      </w:r>
      <w:r>
        <w:t>University','basket</w:t>
      </w:r>
    </w:p>
    <w:p>
      <w:pPr>
        <w:pStyle w:val="8"/>
        <w:spacing w:before="22" w:line="259" w:lineRule="auto"/>
        <w:ind w:left="820" w:right="2446"/>
        <w:rPr>
          <w:lang w:val="en-US"/>
        </w:rPr>
      </w:pPr>
      <w:r>
        <w:t>ball','c02','s2'</w:t>
      </w:r>
      <w:r>
        <w:rPr>
          <w:lang w:val="en-US"/>
        </w:rPr>
        <w:t>,</w:t>
      </w:r>
      <w:r>
        <w:rPr>
          <w:rFonts w:hint="default"/>
          <w:lang w:val="en-US"/>
        </w:rPr>
        <w:t>’B1’</w:t>
      </w:r>
      <w:r>
        <w:t>)</w:t>
      </w:r>
      <w:r>
        <w:rPr>
          <w:lang w:val="en-US"/>
        </w:rPr>
        <w:t>;</w:t>
      </w:r>
    </w:p>
    <w:p>
      <w:pPr>
        <w:pStyle w:val="8"/>
        <w:spacing w:before="22" w:line="259" w:lineRule="auto"/>
        <w:ind w:left="820" w:right="2446"/>
        <w:rPr>
          <w:lang w:val="en-US"/>
        </w:rPr>
      </w:pPr>
    </w:p>
    <w:p>
      <w:pPr>
        <w:pStyle w:val="8"/>
        <w:spacing w:before="22" w:line="259" w:lineRule="auto"/>
        <w:ind w:left="820" w:right="2446"/>
        <w:rPr>
          <w:lang w:val="en-US"/>
        </w:rPr>
      </w:pPr>
      <w:r>
        <w:t>insert</w:t>
      </w:r>
      <w:r>
        <w:rPr>
          <w:spacing w:val="-5"/>
        </w:rPr>
        <w:t xml:space="preserve"> </w:t>
      </w:r>
      <w:r>
        <w:t>into</w:t>
      </w:r>
      <w:r>
        <w:rPr>
          <w:spacing w:val="-4"/>
        </w:rPr>
        <w:t xml:space="preserve"> </w:t>
      </w:r>
      <w:r>
        <w:t>players</w:t>
      </w:r>
      <w:r>
        <w:rPr>
          <w:spacing w:val="-7"/>
        </w:rPr>
        <w:t xml:space="preserve"> </w:t>
      </w:r>
      <w:r>
        <w:t>values('p114','Jay Pandey',19,'M','Jagannath University','basket</w:t>
      </w:r>
      <w:r>
        <w:rPr>
          <w:spacing w:val="1"/>
        </w:rPr>
        <w:t xml:space="preserve"> </w:t>
      </w:r>
      <w:r>
        <w:t>ball','c09','s2'</w:t>
      </w:r>
      <w:r>
        <w:rPr>
          <w:lang w:val="en-US"/>
        </w:rPr>
        <w:t>,</w:t>
      </w:r>
      <w:r>
        <w:rPr>
          <w:rFonts w:hint="default"/>
          <w:lang w:val="en-US"/>
        </w:rPr>
        <w:t>’B2’</w:t>
      </w:r>
      <w:r>
        <w:t>)</w:t>
      </w:r>
      <w:r>
        <w:rPr>
          <w:lang w:val="en-US"/>
        </w:rPr>
        <w:t>;</w:t>
      </w:r>
    </w:p>
    <w:p>
      <w:pPr>
        <w:pStyle w:val="8"/>
        <w:spacing w:before="22" w:line="259" w:lineRule="auto"/>
        <w:ind w:left="820" w:right="2446"/>
        <w:rPr>
          <w:lang w:val="en-US"/>
        </w:rPr>
      </w:pPr>
    </w:p>
    <w:p>
      <w:pPr>
        <w:pStyle w:val="8"/>
        <w:spacing w:before="22" w:line="259" w:lineRule="auto"/>
        <w:ind w:left="820" w:right="2446"/>
        <w:rPr>
          <w:lang w:val="en-US"/>
        </w:rPr>
      </w:pPr>
      <w:r>
        <w:t>insert</w:t>
      </w:r>
      <w:r>
        <w:rPr>
          <w:spacing w:val="-5"/>
        </w:rPr>
        <w:t xml:space="preserve"> </w:t>
      </w:r>
      <w:r>
        <w:t>into</w:t>
      </w:r>
      <w:r>
        <w:rPr>
          <w:spacing w:val="-4"/>
        </w:rPr>
        <w:t xml:space="preserve"> </w:t>
      </w:r>
      <w:r>
        <w:t>players</w:t>
      </w:r>
      <w:r>
        <w:rPr>
          <w:spacing w:val="-7"/>
        </w:rPr>
        <w:t xml:space="preserve"> </w:t>
      </w:r>
      <w:r>
        <w:t>values('p115','Chirag Dabhi',19,'M','Kanazawa Gakuin University','baske</w:t>
      </w:r>
      <w:r>
        <w:rPr>
          <w:lang w:val="en-US"/>
        </w:rPr>
        <w:t xml:space="preserve"> </w:t>
      </w:r>
      <w:r>
        <w:t>t</w:t>
      </w:r>
      <w:r>
        <w:rPr>
          <w:spacing w:val="-47"/>
        </w:rPr>
        <w:t xml:space="preserve"> </w:t>
      </w:r>
      <w:r>
        <w:t>ball','c09','s2'</w:t>
      </w:r>
      <w:r>
        <w:rPr>
          <w:lang w:val="en-US"/>
        </w:rPr>
        <w:t>,</w:t>
      </w:r>
      <w:r>
        <w:rPr>
          <w:rFonts w:hint="default"/>
          <w:lang w:val="en-US"/>
        </w:rPr>
        <w:t>’B2’</w:t>
      </w:r>
      <w:r>
        <w:t>)</w:t>
      </w:r>
      <w:r>
        <w:rPr>
          <w:lang w:val="en-US"/>
        </w:rPr>
        <w:t xml:space="preserve"> ;</w:t>
      </w:r>
    </w:p>
    <w:p>
      <w:pPr>
        <w:pStyle w:val="8"/>
        <w:spacing w:before="22" w:line="259" w:lineRule="auto"/>
        <w:ind w:left="820" w:right="2446"/>
        <w:rPr>
          <w:lang w:val="en-US"/>
        </w:rPr>
      </w:pPr>
    </w:p>
    <w:p>
      <w:pPr>
        <w:pStyle w:val="8"/>
        <w:spacing w:before="22" w:line="259" w:lineRule="auto"/>
        <w:ind w:left="820" w:right="2446"/>
        <w:rPr>
          <w:lang w:val="en-US"/>
        </w:rPr>
      </w:pPr>
      <w:r>
        <w:t>insert</w:t>
      </w:r>
      <w:r>
        <w:rPr>
          <w:spacing w:val="-5"/>
        </w:rPr>
        <w:t xml:space="preserve"> </w:t>
      </w:r>
      <w:r>
        <w:t>into</w:t>
      </w:r>
      <w:r>
        <w:rPr>
          <w:spacing w:val="-4"/>
        </w:rPr>
        <w:t xml:space="preserve"> </w:t>
      </w:r>
      <w:r>
        <w:t>players</w:t>
      </w:r>
      <w:r>
        <w:rPr>
          <w:spacing w:val="-7"/>
        </w:rPr>
        <w:t xml:space="preserve"> </w:t>
      </w:r>
      <w:r>
        <w:t>values('p116','Jimit</w:t>
      </w:r>
      <w:r>
        <w:rPr>
          <w:spacing w:val="-4"/>
        </w:rPr>
        <w:t xml:space="preserve"> </w:t>
      </w:r>
      <w:r>
        <w:t>shah',18,'M','Springfield</w:t>
      </w:r>
      <w:r>
        <w:rPr>
          <w:spacing w:val="-2"/>
        </w:rPr>
        <w:t xml:space="preserve"> </w:t>
      </w:r>
      <w:r>
        <w:t>College','basket</w:t>
      </w:r>
      <w:r>
        <w:rPr>
          <w:lang w:val="en-US"/>
        </w:rPr>
        <w:t xml:space="preserve"> </w:t>
      </w:r>
      <w:r>
        <w:t>ball','c09','s2'</w:t>
      </w:r>
      <w:r>
        <w:rPr>
          <w:lang w:val="en-US"/>
        </w:rPr>
        <w:t>,</w:t>
      </w:r>
      <w:r>
        <w:rPr>
          <w:rFonts w:hint="default"/>
          <w:lang w:val="en-US"/>
        </w:rPr>
        <w:t>’B2’</w:t>
      </w:r>
      <w:r>
        <w:t>)</w:t>
      </w:r>
      <w:r>
        <w:rPr>
          <w:lang w:val="en-US"/>
        </w:rPr>
        <w:t xml:space="preserve"> ;</w:t>
      </w:r>
    </w:p>
    <w:p>
      <w:pPr>
        <w:pStyle w:val="8"/>
        <w:spacing w:before="22" w:line="259" w:lineRule="auto"/>
        <w:ind w:left="820" w:right="2446"/>
        <w:rPr>
          <w:lang w:val="en-US"/>
        </w:rPr>
      </w:pPr>
    </w:p>
    <w:p>
      <w:pPr>
        <w:pStyle w:val="8"/>
        <w:spacing w:before="22" w:line="259" w:lineRule="auto"/>
        <w:ind w:left="820" w:right="2446"/>
        <w:rPr>
          <w:lang w:val="en-US"/>
        </w:rPr>
      </w:pPr>
      <w:r>
        <w:t>insert</w:t>
      </w:r>
      <w:r>
        <w:rPr>
          <w:spacing w:val="-5"/>
        </w:rPr>
        <w:t xml:space="preserve"> </w:t>
      </w:r>
      <w:r>
        <w:t>into</w:t>
      </w:r>
      <w:r>
        <w:rPr>
          <w:spacing w:val="-4"/>
        </w:rPr>
        <w:t xml:space="preserve"> </w:t>
      </w:r>
      <w:r>
        <w:t>players</w:t>
      </w:r>
      <w:r>
        <w:rPr>
          <w:spacing w:val="-7"/>
        </w:rPr>
        <w:t xml:space="preserve"> </w:t>
      </w:r>
      <w:r>
        <w:t>values('p117','Dev</w:t>
      </w:r>
      <w:r>
        <w:rPr>
          <w:spacing w:val="-7"/>
        </w:rPr>
        <w:t xml:space="preserve"> </w:t>
      </w:r>
      <w:r>
        <w:t>Parmar',21,'M','Samford</w:t>
      </w:r>
      <w:r>
        <w:rPr>
          <w:spacing w:val="-9"/>
        </w:rPr>
        <w:t xml:space="preserve"> </w:t>
      </w:r>
      <w:r>
        <w:t>University','basket</w:t>
      </w:r>
      <w:r>
        <w:rPr>
          <w:lang w:val="en-US"/>
        </w:rPr>
        <w:t xml:space="preserve"> </w:t>
      </w:r>
      <w:r>
        <w:t>ball','c09','s2'</w:t>
      </w:r>
      <w:r>
        <w:rPr>
          <w:lang w:val="en-US"/>
        </w:rPr>
        <w:t>,</w:t>
      </w:r>
      <w:r>
        <w:rPr>
          <w:rFonts w:hint="default"/>
          <w:lang w:val="en-US"/>
        </w:rPr>
        <w:t>’B2’</w:t>
      </w:r>
      <w:r>
        <w:t>)</w:t>
      </w:r>
      <w:r>
        <w:rPr>
          <w:lang w:val="en-US"/>
        </w:rPr>
        <w:t xml:space="preserve"> ; </w:t>
      </w:r>
    </w:p>
    <w:p>
      <w:pPr>
        <w:pStyle w:val="8"/>
        <w:spacing w:before="22" w:line="259" w:lineRule="auto"/>
        <w:ind w:left="820" w:right="2446"/>
        <w:rPr>
          <w:lang w:val="en-US"/>
        </w:rPr>
      </w:pPr>
    </w:p>
    <w:p>
      <w:pPr>
        <w:pStyle w:val="8"/>
        <w:spacing w:before="22" w:line="259" w:lineRule="auto"/>
        <w:ind w:left="820" w:right="2446"/>
        <w:rPr>
          <w:lang w:val="en-US"/>
        </w:rPr>
      </w:pPr>
      <w:r>
        <w:t>insert</w:t>
      </w:r>
      <w:r>
        <w:rPr>
          <w:spacing w:val="-5"/>
        </w:rPr>
        <w:t xml:space="preserve"> </w:t>
      </w:r>
      <w:r>
        <w:t>into</w:t>
      </w:r>
      <w:r>
        <w:rPr>
          <w:spacing w:val="-4"/>
        </w:rPr>
        <w:t xml:space="preserve"> </w:t>
      </w:r>
      <w:r>
        <w:t>players</w:t>
      </w:r>
      <w:r>
        <w:rPr>
          <w:spacing w:val="-7"/>
        </w:rPr>
        <w:t xml:space="preserve"> </w:t>
      </w:r>
      <w:r>
        <w:t>values('p118','Hiten Patel',19,'M','Wilson College','basket</w:t>
      </w:r>
      <w:r>
        <w:rPr>
          <w:spacing w:val="1"/>
        </w:rPr>
        <w:t xml:space="preserve"> </w:t>
      </w:r>
      <w:r>
        <w:t>ball','c09','s2'</w:t>
      </w:r>
      <w:r>
        <w:rPr>
          <w:lang w:val="en-US"/>
        </w:rPr>
        <w:t>,</w:t>
      </w:r>
      <w:r>
        <w:rPr>
          <w:rFonts w:hint="default"/>
          <w:lang w:val="en-US"/>
        </w:rPr>
        <w:t>’B2’</w:t>
      </w:r>
      <w:r>
        <w:t>)</w:t>
      </w:r>
      <w:r>
        <w:rPr>
          <w:lang w:val="en-US"/>
        </w:rPr>
        <w:t xml:space="preserve"> ;</w:t>
      </w:r>
    </w:p>
    <w:p>
      <w:pPr>
        <w:pStyle w:val="8"/>
        <w:spacing w:before="22" w:line="259" w:lineRule="auto"/>
        <w:ind w:left="820" w:right="2446"/>
        <w:rPr>
          <w:lang w:val="en-US"/>
        </w:rPr>
      </w:pPr>
    </w:p>
    <w:p>
      <w:pPr>
        <w:pStyle w:val="8"/>
        <w:spacing w:before="22" w:line="259" w:lineRule="auto"/>
        <w:ind w:left="820" w:right="2446"/>
        <w:rPr>
          <w:lang w:val="en-US"/>
        </w:rPr>
      </w:pPr>
      <w:r>
        <w:t>insert</w:t>
      </w:r>
      <w:r>
        <w:rPr>
          <w:spacing w:val="-5"/>
        </w:rPr>
        <w:t xml:space="preserve"> </w:t>
      </w:r>
      <w:r>
        <w:t>into</w:t>
      </w:r>
      <w:r>
        <w:rPr>
          <w:spacing w:val="-4"/>
        </w:rPr>
        <w:t xml:space="preserve"> </w:t>
      </w:r>
      <w:r>
        <w:t>players</w:t>
      </w:r>
      <w:r>
        <w:rPr>
          <w:spacing w:val="-7"/>
        </w:rPr>
        <w:t xml:space="preserve"> </w:t>
      </w:r>
      <w:r>
        <w:t>values</w:t>
      </w:r>
      <w:r>
        <w:rPr>
          <w:lang w:val="en-US"/>
        </w:rPr>
        <w:t xml:space="preserve"> </w:t>
      </w:r>
      <w:r>
        <w:t>('p119','Khushi</w:t>
      </w:r>
      <w:r>
        <w:rPr>
          <w:spacing w:val="1"/>
        </w:rPr>
        <w:t xml:space="preserve"> </w:t>
      </w:r>
      <w:r>
        <w:t>Joshi',19,'F','AgroParisTech','badminton','c01','s6')</w:t>
      </w:r>
      <w:r>
        <w:rPr>
          <w:lang w:val="en-US"/>
        </w:rPr>
        <w:t xml:space="preserve"> ;</w:t>
      </w:r>
    </w:p>
    <w:p>
      <w:pPr>
        <w:pStyle w:val="8"/>
        <w:spacing w:before="22" w:line="259" w:lineRule="auto"/>
        <w:ind w:left="820" w:right="2446"/>
        <w:rPr>
          <w:lang w:val="en-US"/>
        </w:rPr>
      </w:pPr>
    </w:p>
    <w:p>
      <w:pPr>
        <w:pStyle w:val="8"/>
        <w:spacing w:before="22" w:line="259" w:lineRule="auto"/>
        <w:ind w:left="820" w:right="1442"/>
      </w:pPr>
      <w:r>
        <w:t>insert</w:t>
      </w:r>
      <w:r>
        <w:rPr>
          <w:spacing w:val="-5"/>
        </w:rPr>
        <w:t xml:space="preserve"> </w:t>
      </w:r>
      <w:r>
        <w:t>into</w:t>
      </w:r>
      <w:r>
        <w:rPr>
          <w:spacing w:val="-4"/>
        </w:rPr>
        <w:t xml:space="preserve"> </w:t>
      </w:r>
      <w:r>
        <w:t>players</w:t>
      </w:r>
      <w:r>
        <w:rPr>
          <w:spacing w:val="-7"/>
        </w:rPr>
        <w:t xml:space="preserve"> </w:t>
      </w:r>
      <w:r>
        <w:t>values</w:t>
      </w:r>
      <w:r>
        <w:rPr>
          <w:lang w:val="en-US"/>
        </w:rPr>
        <w:t xml:space="preserve"> </w:t>
      </w:r>
      <w:r>
        <w:t>('p120','Reeta</w:t>
      </w:r>
      <w:r>
        <w:rPr>
          <w:spacing w:val="-12"/>
        </w:rPr>
        <w:t xml:space="preserve"> </w:t>
      </w:r>
      <w:r>
        <w:t>Shah',19,'F','Vinoba</w:t>
      </w:r>
      <w:r>
        <w:rPr>
          <w:spacing w:val="-12"/>
        </w:rPr>
        <w:t xml:space="preserve"> </w:t>
      </w:r>
      <w:r>
        <w:t>Bhave</w:t>
      </w:r>
    </w:p>
    <w:p>
      <w:pPr>
        <w:pStyle w:val="8"/>
        <w:spacing w:line="267" w:lineRule="exact"/>
        <w:ind w:left="820"/>
        <w:rPr>
          <w:lang w:val="en-US"/>
        </w:rPr>
      </w:pPr>
      <w:r>
        <w:t>University','badminton','c10','s6'),</w:t>
      </w:r>
      <w:r>
        <w:rPr>
          <w:lang w:val="en-US"/>
        </w:rPr>
        <w:t>;</w:t>
      </w:r>
    </w:p>
    <w:p>
      <w:pPr>
        <w:pStyle w:val="8"/>
        <w:spacing w:line="267" w:lineRule="exact"/>
        <w:ind w:left="820"/>
        <w:rPr>
          <w:lang w:val="en-US"/>
        </w:rPr>
      </w:pPr>
    </w:p>
    <w:p>
      <w:pPr>
        <w:pStyle w:val="8"/>
        <w:spacing w:line="267" w:lineRule="exact"/>
        <w:ind w:left="820"/>
      </w:pPr>
      <w:r>
        <w:t>insert</w:t>
      </w:r>
      <w:r>
        <w:rPr>
          <w:spacing w:val="-5"/>
        </w:rPr>
        <w:t xml:space="preserve"> </w:t>
      </w:r>
      <w:r>
        <w:t>into</w:t>
      </w:r>
      <w:r>
        <w:rPr>
          <w:spacing w:val="-4"/>
        </w:rPr>
        <w:t xml:space="preserve"> </w:t>
      </w:r>
      <w:r>
        <w:t>players</w:t>
      </w:r>
      <w:r>
        <w:rPr>
          <w:spacing w:val="-7"/>
        </w:rPr>
        <w:t xml:space="preserve"> </w:t>
      </w:r>
      <w:r>
        <w:t>values('p121','Karan</w:t>
      </w:r>
      <w:r>
        <w:rPr>
          <w:spacing w:val="-8"/>
        </w:rPr>
        <w:t xml:space="preserve"> </w:t>
      </w:r>
      <w:r>
        <w:t>Modi',19,'M','Rosemont</w:t>
      </w:r>
    </w:p>
    <w:p>
      <w:pPr>
        <w:pStyle w:val="8"/>
        <w:spacing w:before="21"/>
        <w:ind w:left="820"/>
        <w:rPr>
          <w:lang w:val="en-US"/>
        </w:rPr>
      </w:pPr>
      <w:r>
        <w:t>College','tennis','c03','s5')</w:t>
      </w:r>
      <w:r>
        <w:rPr>
          <w:lang w:val="en-US"/>
        </w:rPr>
        <w:t xml:space="preserve"> ;</w:t>
      </w:r>
    </w:p>
    <w:p>
      <w:pPr>
        <w:pStyle w:val="8"/>
        <w:spacing w:before="21"/>
        <w:ind w:left="820"/>
        <w:rPr>
          <w:lang w:val="en-US"/>
        </w:rPr>
      </w:pPr>
    </w:p>
    <w:p>
      <w:pPr>
        <w:pStyle w:val="8"/>
        <w:spacing w:before="21"/>
        <w:ind w:left="820"/>
      </w:pPr>
      <w:r>
        <w:t>insert</w:t>
      </w:r>
      <w:r>
        <w:rPr>
          <w:spacing w:val="-5"/>
        </w:rPr>
        <w:t xml:space="preserve"> </w:t>
      </w:r>
      <w:r>
        <w:t>into</w:t>
      </w:r>
      <w:r>
        <w:rPr>
          <w:spacing w:val="-4"/>
        </w:rPr>
        <w:t xml:space="preserve"> </w:t>
      </w:r>
      <w:r>
        <w:t>players</w:t>
      </w:r>
      <w:r>
        <w:rPr>
          <w:spacing w:val="-7"/>
        </w:rPr>
        <w:t xml:space="preserve"> </w:t>
      </w:r>
      <w:r>
        <w:t>values('p122','Deep</w:t>
      </w:r>
      <w:r>
        <w:rPr>
          <w:spacing w:val="-11"/>
        </w:rPr>
        <w:t xml:space="preserve"> </w:t>
      </w:r>
      <w:r>
        <w:t>Dhori',18,'M','Vidyasagar</w:t>
      </w:r>
    </w:p>
    <w:p>
      <w:pPr>
        <w:pStyle w:val="8"/>
        <w:spacing w:before="22"/>
        <w:ind w:left="820"/>
        <w:rPr>
          <w:lang w:val="en-US"/>
        </w:rPr>
      </w:pPr>
      <w:r>
        <w:t>University','tennis','c11','s5')</w:t>
      </w:r>
      <w:r>
        <w:rPr>
          <w:lang w:val="en-US"/>
        </w:rPr>
        <w:t xml:space="preserve"> ;</w:t>
      </w:r>
    </w:p>
    <w:p>
      <w:pPr>
        <w:pStyle w:val="8"/>
        <w:spacing w:before="22"/>
        <w:ind w:left="820"/>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values('p123','Disha</w:t>
      </w:r>
      <w:r>
        <w:rPr>
          <w:spacing w:val="-8"/>
        </w:rPr>
        <w:t xml:space="preserve"> </w:t>
      </w:r>
      <w:r>
        <w:t>Modi',19,'F','Concord</w:t>
      </w:r>
      <w:r>
        <w:rPr>
          <w:spacing w:val="-6"/>
        </w:rPr>
        <w:t xml:space="preserve"> </w:t>
      </w:r>
      <w:r>
        <w:t>College','long</w:t>
      </w:r>
    </w:p>
    <w:p>
      <w:pPr>
        <w:pStyle w:val="8"/>
        <w:spacing w:before="22" w:line="259" w:lineRule="auto"/>
        <w:ind w:left="820" w:right="2446"/>
        <w:rPr>
          <w:lang w:val="en-US"/>
        </w:rPr>
      </w:pPr>
      <w:r>
        <w:t>jump','c04','s3')</w:t>
      </w:r>
      <w:r>
        <w:rPr>
          <w:lang w:val="en-US"/>
        </w:rPr>
        <w:t>;</w:t>
      </w:r>
    </w:p>
    <w:p>
      <w:pPr>
        <w:pStyle w:val="8"/>
        <w:spacing w:before="22" w:line="259" w:lineRule="auto"/>
        <w:ind w:left="820" w:right="2446"/>
        <w:rPr>
          <w:lang w:val="en-US"/>
        </w:rPr>
      </w:pPr>
    </w:p>
    <w:p>
      <w:pPr>
        <w:pStyle w:val="8"/>
        <w:spacing w:before="22"/>
        <w:ind w:left="820"/>
      </w:pPr>
      <w:r>
        <w:t>insert</w:t>
      </w:r>
      <w:r>
        <w:rPr>
          <w:spacing w:val="-5"/>
        </w:rPr>
        <w:t xml:space="preserve"> </w:t>
      </w:r>
      <w:r>
        <w:t>into</w:t>
      </w:r>
      <w:r>
        <w:rPr>
          <w:spacing w:val="-4"/>
        </w:rPr>
        <w:t xml:space="preserve"> </w:t>
      </w:r>
      <w:r>
        <w:t>players</w:t>
      </w:r>
      <w:r>
        <w:rPr>
          <w:spacing w:val="-7"/>
        </w:rPr>
        <w:t xml:space="preserve"> </w:t>
      </w:r>
      <w:r>
        <w:t>values</w:t>
      </w:r>
      <w:r>
        <w:rPr>
          <w:lang w:val="en-US"/>
        </w:rPr>
        <w:t xml:space="preserve"> (</w:t>
      </w:r>
      <w:r>
        <w:t>'p124','Aman</w:t>
      </w:r>
      <w:r>
        <w:rPr>
          <w:spacing w:val="-8"/>
        </w:rPr>
        <w:t xml:space="preserve"> </w:t>
      </w:r>
      <w:r>
        <w:t>Mishra',20,'M','Panjab</w:t>
      </w:r>
      <w:r>
        <w:rPr>
          <w:spacing w:val="-6"/>
        </w:rPr>
        <w:t xml:space="preserve"> </w:t>
      </w:r>
      <w:r>
        <w:t>University','long</w:t>
      </w:r>
    </w:p>
    <w:p>
      <w:pPr>
        <w:pStyle w:val="8"/>
        <w:spacing w:before="22" w:line="259" w:lineRule="auto"/>
        <w:ind w:left="820" w:right="2446"/>
        <w:rPr>
          <w:lang w:val="en-US"/>
        </w:rPr>
      </w:pPr>
      <w:r>
        <w:t>jump','c06','s3')</w:t>
      </w:r>
      <w:r>
        <w:rPr>
          <w:lang w:val="en-US"/>
        </w:rPr>
        <w:t xml:space="preserve"> ;</w:t>
      </w:r>
    </w:p>
    <w:p>
      <w:pPr>
        <w:pStyle w:val="8"/>
        <w:spacing w:before="22" w:line="259" w:lineRule="auto"/>
        <w:ind w:left="820" w:right="2446"/>
        <w:rPr>
          <w:lang w:val="en-US"/>
        </w:rPr>
      </w:pPr>
    </w:p>
    <w:p>
      <w:pPr>
        <w:pStyle w:val="8"/>
        <w:spacing w:before="41" w:line="259" w:lineRule="auto"/>
        <w:ind w:left="820" w:right="1499"/>
        <w:rPr>
          <w:lang w:val="en-US"/>
        </w:rPr>
      </w:pPr>
      <w:r>
        <w:t>insert</w:t>
      </w:r>
      <w:r>
        <w:rPr>
          <w:spacing w:val="-5"/>
        </w:rPr>
        <w:t xml:space="preserve"> </w:t>
      </w:r>
      <w:r>
        <w:t>into</w:t>
      </w:r>
      <w:r>
        <w:rPr>
          <w:spacing w:val="-4"/>
        </w:rPr>
        <w:t xml:space="preserve"> </w:t>
      </w:r>
      <w:r>
        <w:t>players</w:t>
      </w:r>
      <w:r>
        <w:rPr>
          <w:spacing w:val="-7"/>
        </w:rPr>
        <w:t xml:space="preserve"> </w:t>
      </w:r>
      <w:r>
        <w:t>values('p125','Ritu Pile',22,'F','Grinnell College','hurdling','c07','s4')</w:t>
      </w:r>
      <w:r>
        <w:rPr>
          <w:lang w:val="en-US"/>
        </w:rPr>
        <w:t>;</w:t>
      </w:r>
    </w:p>
    <w:p>
      <w:pPr>
        <w:pStyle w:val="8"/>
        <w:spacing w:before="41" w:line="259" w:lineRule="auto"/>
        <w:ind w:left="820" w:right="1499"/>
        <w:rPr>
          <w:lang w:val="en-US"/>
        </w:rPr>
      </w:pPr>
    </w:p>
    <w:p>
      <w:pPr>
        <w:pStyle w:val="8"/>
        <w:spacing w:before="41" w:line="259" w:lineRule="auto"/>
        <w:ind w:left="820" w:right="1499"/>
      </w:pPr>
      <w:r>
        <w:t>insert</w:t>
      </w:r>
      <w:r>
        <w:rPr>
          <w:spacing w:val="-5"/>
        </w:rPr>
        <w:t xml:space="preserve"> </w:t>
      </w:r>
      <w:r>
        <w:t>into</w:t>
      </w:r>
      <w:r>
        <w:rPr>
          <w:spacing w:val="-4"/>
        </w:rPr>
        <w:t xml:space="preserve"> </w:t>
      </w:r>
      <w:r>
        <w:t>players</w:t>
      </w:r>
      <w:r>
        <w:rPr>
          <w:spacing w:val="-7"/>
        </w:rPr>
        <w:t xml:space="preserve"> </w:t>
      </w:r>
      <w:r>
        <w:t>values('p126','Ashim</w:t>
      </w:r>
      <w:r>
        <w:rPr>
          <w:spacing w:val="-47"/>
        </w:rPr>
        <w:t xml:space="preserve"> </w:t>
      </w:r>
      <w:r>
        <w:t>Soni',19,'M','Shimer</w:t>
      </w:r>
      <w:r>
        <w:rPr>
          <w:spacing w:val="-3"/>
        </w:rPr>
        <w:t xml:space="preserve"> </w:t>
      </w:r>
      <w:r>
        <w:t>College','hurdling','c05','s4');</w:t>
      </w:r>
    </w:p>
    <w:p>
      <w:pPr>
        <w:pStyle w:val="8"/>
        <w:spacing w:before="22" w:line="259" w:lineRule="auto"/>
        <w:ind w:right="2446" w:firstLine="840" w:firstLineChars="350"/>
        <w:rPr>
          <w:lang w:val="en-US"/>
        </w:rPr>
      </w:pPr>
    </w:p>
    <w:p>
      <w:pPr>
        <w:pStyle w:val="8"/>
        <w:rPr>
          <w:sz w:val="14"/>
        </w:rPr>
      </w:pPr>
      <w:r>
        <w:rPr>
          <w:lang w:val="en-US"/>
        </w:rPr>
        <w:t xml:space="preserve">              </w:t>
      </w:r>
      <w:r>
        <w:rPr>
          <w:lang w:val="en-US"/>
        </w:rPr>
        <w:tab/>
      </w:r>
      <w:r>
        <w:drawing>
          <wp:inline distT="0" distB="0" distL="114300" distR="114300">
            <wp:extent cx="5334000" cy="54559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5334000" cy="5455920"/>
                    </a:xfrm>
                    <a:prstGeom prst="rect">
                      <a:avLst/>
                    </a:prstGeom>
                    <a:noFill/>
                    <a:ln>
                      <a:noFill/>
                    </a:ln>
                  </pic:spPr>
                </pic:pic>
              </a:graphicData>
            </a:graphic>
          </wp:inline>
        </w:drawing>
      </w:r>
    </w:p>
    <w:p>
      <w:pPr>
        <w:pStyle w:val="8"/>
        <w:rPr>
          <w:sz w:val="28"/>
        </w:rPr>
      </w:pPr>
    </w:p>
    <w:p>
      <w:pPr>
        <w:pStyle w:val="8"/>
        <w:spacing w:before="3"/>
        <w:rPr>
          <w:sz w:val="39"/>
        </w:rPr>
      </w:pPr>
    </w:p>
    <w:p>
      <w:pPr>
        <w:pStyle w:val="5"/>
        <w:numPr>
          <w:ilvl w:val="2"/>
          <w:numId w:val="9"/>
        </w:numPr>
        <w:tabs>
          <w:tab w:val="left" w:pos="1422"/>
        </w:tabs>
        <w:spacing w:before="1" w:after="0" w:line="240" w:lineRule="auto"/>
        <w:ind w:left="1421" w:right="0" w:hanging="641"/>
        <w:jc w:val="left"/>
      </w:pPr>
      <w:r>
        <w:rPr>
          <w:lang w:val="en-US"/>
        </w:rPr>
        <w:t>COACH</w:t>
      </w:r>
    </w:p>
    <w:p/>
    <w:p>
      <w:pPr>
        <w:ind w:firstLine="720" w:firstLineChars="0"/>
        <w:rPr>
          <w:rFonts w:hint="default"/>
        </w:rPr>
      </w:pPr>
      <w:r>
        <w:rPr>
          <w:rFonts w:hint="default"/>
        </w:rPr>
        <w:t>insert into coach values('c01','Rushi Dalal', 8829644591,'2 years','Prroshyan','badminton');</w:t>
      </w:r>
    </w:p>
    <w:p>
      <w:pPr>
        <w:ind w:firstLine="720" w:firstLineChars="0"/>
        <w:rPr>
          <w:rFonts w:hint="default"/>
        </w:rPr>
      </w:pPr>
    </w:p>
    <w:p>
      <w:pPr>
        <w:ind w:firstLine="720" w:firstLineChars="0"/>
        <w:rPr>
          <w:rFonts w:hint="default"/>
        </w:rPr>
      </w:pPr>
      <w:r>
        <w:rPr>
          <w:rFonts w:hint="default"/>
        </w:rPr>
        <w:t>insert into coach values('c02','Manish Verma',6494461140,'1 year','Bochum','basket ball');</w:t>
      </w:r>
    </w:p>
    <w:p>
      <w:pPr>
        <w:ind w:firstLine="720" w:firstLineChars="0"/>
        <w:rPr>
          <w:rFonts w:hint="default"/>
        </w:rPr>
      </w:pPr>
    </w:p>
    <w:p>
      <w:pPr>
        <w:ind w:firstLine="720" w:firstLineChars="0"/>
        <w:rPr>
          <w:rFonts w:hint="default"/>
        </w:rPr>
      </w:pPr>
      <w:r>
        <w:rPr>
          <w:rFonts w:hint="default"/>
        </w:rPr>
        <w:t>insert into coach values('c03','Sachin Joshi',5407233455,'10 months','Goragorskiy','tennis');</w:t>
      </w:r>
    </w:p>
    <w:p>
      <w:pPr>
        <w:ind w:firstLine="720" w:firstLineChars="0"/>
        <w:rPr>
          <w:rFonts w:hint="default"/>
        </w:rPr>
      </w:pPr>
    </w:p>
    <w:p>
      <w:pPr>
        <w:ind w:firstLine="720" w:firstLineChars="0"/>
        <w:rPr>
          <w:rFonts w:hint="default"/>
        </w:rPr>
      </w:pPr>
      <w:r>
        <w:rPr>
          <w:rFonts w:hint="default"/>
        </w:rPr>
        <w:t>insert into coach values('c04','Sonu kumari',3188825906,'4 years','Jishi','long jump');</w:t>
      </w:r>
    </w:p>
    <w:p>
      <w:pPr>
        <w:ind w:firstLine="720" w:firstLineChars="0"/>
        <w:rPr>
          <w:rFonts w:hint="default"/>
        </w:rPr>
      </w:pPr>
    </w:p>
    <w:p>
      <w:pPr>
        <w:ind w:firstLine="720" w:firstLineChars="0"/>
        <w:rPr>
          <w:rFonts w:hint="default"/>
        </w:rPr>
      </w:pPr>
      <w:r>
        <w:rPr>
          <w:rFonts w:hint="default"/>
        </w:rPr>
        <w:t>insert into coach values('c05','Rajesh Shah',5968502488,'9 months','Minle','hurdling');</w:t>
      </w:r>
    </w:p>
    <w:p>
      <w:pPr>
        <w:ind w:firstLine="720" w:firstLineChars="0"/>
        <w:rPr>
          <w:rFonts w:hint="default"/>
        </w:rPr>
      </w:pPr>
    </w:p>
    <w:p>
      <w:pPr>
        <w:ind w:firstLine="720" w:firstLineChars="0"/>
        <w:rPr>
          <w:rFonts w:hint="default"/>
        </w:rPr>
      </w:pPr>
      <w:r>
        <w:rPr>
          <w:rFonts w:hint="default"/>
        </w:rPr>
        <w:t>insert into coach values('c06','Rajesh Verma',1528590023,'3 years','Tres Arroyos','long jump');</w:t>
      </w:r>
    </w:p>
    <w:p>
      <w:pPr>
        <w:ind w:firstLine="720" w:firstLineChars="0"/>
        <w:rPr>
          <w:rFonts w:hint="default"/>
        </w:rPr>
      </w:pPr>
    </w:p>
    <w:p>
      <w:pPr>
        <w:ind w:firstLine="720" w:firstLineChars="0"/>
        <w:rPr>
          <w:rFonts w:hint="default"/>
        </w:rPr>
      </w:pPr>
      <w:r>
        <w:rPr>
          <w:rFonts w:hint="default"/>
        </w:rPr>
        <w:t>insert into coach values('c07','Jenish Goswani', 1455892454,'2 years','Chwaszczyno','hurdling');</w:t>
      </w:r>
    </w:p>
    <w:p>
      <w:pPr>
        <w:ind w:firstLine="720" w:firstLineChars="0"/>
        <w:rPr>
          <w:rFonts w:hint="default"/>
        </w:rPr>
      </w:pPr>
    </w:p>
    <w:p>
      <w:pPr>
        <w:ind w:firstLine="720" w:firstLineChars="0"/>
        <w:rPr>
          <w:rFonts w:hint="default"/>
        </w:rPr>
      </w:pPr>
      <w:r>
        <w:rPr>
          <w:rFonts w:hint="default"/>
        </w:rPr>
        <w:t>insert into coach values('c08','Kirtan Oza',1258954326,'3 years','Prostki','relay');</w:t>
      </w:r>
    </w:p>
    <w:p>
      <w:pPr>
        <w:ind w:firstLine="720" w:firstLineChars="0"/>
        <w:rPr>
          <w:rFonts w:hint="default"/>
        </w:rPr>
      </w:pPr>
    </w:p>
    <w:p>
      <w:pPr>
        <w:ind w:firstLine="720" w:firstLineChars="0"/>
        <w:rPr>
          <w:rFonts w:hint="default"/>
        </w:rPr>
      </w:pPr>
      <w:r>
        <w:rPr>
          <w:rFonts w:hint="default"/>
        </w:rPr>
        <w:t>insert into coach values('c09','Ramesh Bhatt',4526584121,'11 months','Gorodishche','basket ball');</w:t>
      </w:r>
    </w:p>
    <w:p>
      <w:pPr>
        <w:ind w:firstLine="720" w:firstLineChars="0"/>
        <w:rPr>
          <w:rFonts w:hint="default"/>
        </w:rPr>
      </w:pPr>
    </w:p>
    <w:p>
      <w:pPr>
        <w:ind w:firstLine="720" w:firstLineChars="0"/>
        <w:rPr>
          <w:rFonts w:hint="default"/>
        </w:rPr>
      </w:pPr>
      <w:r>
        <w:rPr>
          <w:rFonts w:hint="default"/>
        </w:rPr>
        <w:t>insert into coach values('c10','Arati Bansal',5234891026,'2 years','Sokolac','badminton');</w:t>
      </w:r>
    </w:p>
    <w:p>
      <w:pPr>
        <w:ind w:firstLine="720" w:firstLineChars="0"/>
        <w:rPr>
          <w:rFonts w:hint="default"/>
        </w:rPr>
      </w:pPr>
    </w:p>
    <w:p>
      <w:pPr>
        <w:ind w:firstLine="720" w:firstLineChars="0"/>
        <w:rPr>
          <w:rFonts w:hint="default"/>
        </w:rPr>
      </w:pPr>
      <w:r>
        <w:rPr>
          <w:rFonts w:hint="default"/>
        </w:rPr>
        <w:t>insert into coach values('c11','Denish Bhut',4582361023,'8 months','Yuchi','tennis');</w:t>
      </w:r>
    </w:p>
    <w:p>
      <w:pPr>
        <w:ind w:firstLine="720" w:firstLineChars="0"/>
        <w:rPr>
          <w:rFonts w:hint="default"/>
        </w:rPr>
      </w:pPr>
    </w:p>
    <w:p>
      <w:pPr>
        <w:ind w:firstLine="720" w:firstLineChars="0"/>
        <w:rPr>
          <w:rFonts w:hint="default"/>
        </w:rPr>
      </w:pPr>
      <w:r>
        <w:rPr>
          <w:rFonts w:hint="default"/>
        </w:rPr>
        <w:t>insert into coach values('c12','Hiren Gohil',1485657461,'10 months','Batou','relay');</w:t>
      </w:r>
    </w:p>
    <w:p>
      <w:pPr>
        <w:ind w:firstLine="720" w:firstLineChars="0"/>
        <w:rPr>
          <w:rFonts w:hint="default"/>
        </w:rPr>
      </w:pPr>
    </w:p>
    <w:p>
      <w:pPr>
        <w:pStyle w:val="8"/>
        <w:ind w:left="811"/>
        <w:rPr>
          <w:sz w:val="20"/>
        </w:rPr>
      </w:pPr>
      <w:r>
        <w:rPr>
          <w:sz w:val="20"/>
        </w:rPr>
        <w:drawing>
          <wp:inline distT="0" distB="0" distL="0" distR="0">
            <wp:extent cx="5323840" cy="3676650"/>
            <wp:effectExtent l="0" t="0" r="10160" b="1143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0" cstate="print"/>
                    <a:stretch>
                      <a:fillRect/>
                    </a:stretch>
                  </pic:blipFill>
                  <pic:spPr>
                    <a:xfrm>
                      <a:off x="0" y="0"/>
                      <a:ext cx="5324474" cy="3676650"/>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5"/>
        <w:numPr>
          <w:ilvl w:val="2"/>
          <w:numId w:val="9"/>
        </w:numPr>
        <w:tabs>
          <w:tab w:val="left" w:pos="1422"/>
        </w:tabs>
        <w:spacing w:before="202" w:after="0" w:line="240" w:lineRule="auto"/>
        <w:ind w:left="1421" w:right="0" w:hanging="641"/>
        <w:jc w:val="left"/>
      </w:pPr>
      <w:r>
        <w:rPr>
          <w:lang w:val="en-US"/>
        </w:rPr>
        <w:t>SPORTS</w:t>
      </w:r>
      <w:r>
        <w:t>:</w:t>
      </w:r>
    </w:p>
    <w:p/>
    <w:p>
      <w:pPr>
        <w:pStyle w:val="8"/>
        <w:spacing w:before="41" w:line="259" w:lineRule="auto"/>
        <w:ind w:left="100" w:firstLine="719"/>
        <w:rPr>
          <w:lang w:val="en-US"/>
        </w:rPr>
      </w:pPr>
      <w:r>
        <w:rPr>
          <w:w w:val="105"/>
        </w:rPr>
        <w:t>insert into</w:t>
      </w:r>
      <w:r>
        <w:rPr>
          <w:w w:val="105"/>
          <w:lang w:val="en-US"/>
        </w:rPr>
        <w:t xml:space="preserve"> sports values</w:t>
      </w:r>
      <w:r>
        <w:t>(1,'relay','team',4,'s1')</w:t>
      </w:r>
      <w:r>
        <w:rPr>
          <w:lang w:val="en-US"/>
        </w:rPr>
        <w:t xml:space="preserve">; </w:t>
      </w:r>
    </w:p>
    <w:p>
      <w:pPr>
        <w:pStyle w:val="8"/>
        <w:spacing w:before="41" w:line="259" w:lineRule="auto"/>
        <w:ind w:left="100" w:firstLine="719"/>
        <w:rPr>
          <w:lang w:val="en-US"/>
        </w:rPr>
      </w:pPr>
    </w:p>
    <w:p>
      <w:pPr>
        <w:pStyle w:val="8"/>
        <w:spacing w:before="41" w:line="259" w:lineRule="auto"/>
        <w:ind w:left="100" w:firstLine="719"/>
        <w:rPr>
          <w:spacing w:val="-1"/>
          <w:lang w:val="en-US"/>
        </w:rPr>
      </w:pPr>
      <w:r>
        <w:rPr>
          <w:lang w:val="en-US"/>
        </w:rPr>
        <w:t>insert into sports values</w:t>
      </w:r>
      <w:r>
        <w:t xml:space="preserve"> (2,'basket</w:t>
      </w:r>
      <w:r>
        <w:rPr>
          <w:spacing w:val="1"/>
        </w:rPr>
        <w:t xml:space="preserve"> </w:t>
      </w:r>
      <w:r>
        <w:rPr>
          <w:spacing w:val="-1"/>
        </w:rPr>
        <w:t>ball','team',5,'s2')</w:t>
      </w:r>
      <w:r>
        <w:rPr>
          <w:spacing w:val="-1"/>
          <w:lang w:val="en-US"/>
        </w:rPr>
        <w:t>;</w:t>
      </w:r>
    </w:p>
    <w:p>
      <w:pPr>
        <w:pStyle w:val="8"/>
        <w:spacing w:before="41" w:line="259" w:lineRule="auto"/>
        <w:ind w:left="100" w:firstLine="719"/>
        <w:rPr>
          <w:spacing w:val="-1"/>
          <w:lang w:val="en-US"/>
        </w:rPr>
      </w:pPr>
    </w:p>
    <w:p>
      <w:pPr>
        <w:pStyle w:val="8"/>
        <w:spacing w:before="41" w:line="259" w:lineRule="auto"/>
        <w:ind w:left="100" w:firstLine="719"/>
        <w:rPr>
          <w:spacing w:val="-1"/>
          <w:lang w:val="en-US"/>
        </w:rPr>
      </w:pPr>
      <w:r>
        <w:rPr>
          <w:lang w:val="en-US"/>
        </w:rPr>
        <w:t>insert into sports values</w:t>
      </w:r>
      <w:r>
        <w:rPr>
          <w:spacing w:val="-1"/>
        </w:rPr>
        <w:t>(3,'badminton','solo',1,'s6')</w:t>
      </w:r>
      <w:r>
        <w:rPr>
          <w:spacing w:val="-1"/>
          <w:lang w:val="en-US"/>
        </w:rPr>
        <w:t>;</w:t>
      </w:r>
    </w:p>
    <w:p>
      <w:pPr>
        <w:pStyle w:val="8"/>
        <w:spacing w:before="41" w:line="259" w:lineRule="auto"/>
        <w:ind w:left="100" w:firstLine="719"/>
        <w:rPr>
          <w:spacing w:val="-1"/>
          <w:lang w:val="en-US"/>
        </w:rPr>
      </w:pPr>
    </w:p>
    <w:p>
      <w:pPr>
        <w:pStyle w:val="8"/>
        <w:spacing w:before="41" w:line="259" w:lineRule="auto"/>
        <w:ind w:left="100" w:firstLine="719"/>
        <w:rPr>
          <w:spacing w:val="-1"/>
          <w:lang w:val="en-US"/>
        </w:rPr>
      </w:pPr>
      <w:r>
        <w:rPr>
          <w:lang w:val="en-US"/>
        </w:rPr>
        <w:t>insert into sports values</w:t>
      </w:r>
      <w:r>
        <w:rPr>
          <w:spacing w:val="-1"/>
        </w:rPr>
        <w:t>(4,'tennis','solo',1,'s5')</w:t>
      </w:r>
      <w:r>
        <w:rPr>
          <w:spacing w:val="-1"/>
          <w:lang w:val="en-US"/>
        </w:rPr>
        <w:t>;</w:t>
      </w:r>
    </w:p>
    <w:p>
      <w:pPr>
        <w:pStyle w:val="8"/>
        <w:spacing w:before="41" w:line="259" w:lineRule="auto"/>
        <w:ind w:left="100" w:firstLine="719"/>
        <w:rPr>
          <w:spacing w:val="-1"/>
          <w:lang w:val="en-US"/>
        </w:rPr>
      </w:pPr>
    </w:p>
    <w:p>
      <w:pPr>
        <w:pStyle w:val="8"/>
        <w:spacing w:before="41" w:line="259" w:lineRule="auto"/>
        <w:ind w:left="100" w:firstLine="719"/>
        <w:rPr>
          <w:lang w:val="en-US"/>
        </w:rPr>
      </w:pPr>
      <w:r>
        <w:rPr>
          <w:lang w:val="en-US"/>
        </w:rPr>
        <w:t>insert into sports values</w:t>
      </w:r>
      <w:r>
        <w:rPr>
          <w:spacing w:val="-1"/>
        </w:rPr>
        <w:t>(5,'long</w:t>
      </w:r>
      <w:r>
        <w:t xml:space="preserve"> jump','solo',1,'s3')</w:t>
      </w:r>
      <w:r>
        <w:rPr>
          <w:lang w:val="en-US"/>
        </w:rPr>
        <w:t>;</w:t>
      </w:r>
    </w:p>
    <w:p>
      <w:pPr>
        <w:pStyle w:val="8"/>
        <w:spacing w:before="41" w:line="259" w:lineRule="auto"/>
        <w:ind w:left="100" w:firstLine="719"/>
        <w:rPr>
          <w:lang w:val="en-US"/>
        </w:rPr>
      </w:pPr>
    </w:p>
    <w:p>
      <w:pPr>
        <w:pStyle w:val="8"/>
        <w:spacing w:before="41" w:line="259" w:lineRule="auto"/>
        <w:ind w:left="100" w:firstLine="719"/>
      </w:pPr>
      <w:r>
        <w:rPr>
          <w:lang w:val="en-US"/>
        </w:rPr>
        <w:t>insert into sports values</w:t>
      </w:r>
      <w:r>
        <w:t>(6,'hurdling','solo',1,'s4');</w:t>
      </w:r>
    </w:p>
    <w:p>
      <w:pPr>
        <w:pStyle w:val="8"/>
        <w:spacing w:before="41" w:line="259" w:lineRule="auto"/>
        <w:ind w:left="100" w:firstLine="719"/>
      </w:pPr>
      <w:r>
        <w:drawing>
          <wp:anchor distT="0" distB="0" distL="0" distR="0" simplePos="0" relativeHeight="487620608" behindDoc="0" locked="0" layoutInCell="1" allowOverlap="1">
            <wp:simplePos x="0" y="0"/>
            <wp:positionH relativeFrom="page">
              <wp:posOffset>1155700</wp:posOffset>
            </wp:positionH>
            <wp:positionV relativeFrom="paragraph">
              <wp:posOffset>444500</wp:posOffset>
            </wp:positionV>
            <wp:extent cx="4229100" cy="1943100"/>
            <wp:effectExtent l="0" t="0" r="7620" b="7620"/>
            <wp:wrapTopAndBottom/>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a:picLocks noChangeAspect="1"/>
                    </pic:cNvPicPr>
                  </pic:nvPicPr>
                  <pic:blipFill>
                    <a:blip r:embed="rId21" cstate="print"/>
                    <a:stretch>
                      <a:fillRect/>
                    </a:stretch>
                  </pic:blipFill>
                  <pic:spPr>
                    <a:xfrm>
                      <a:off x="0" y="0"/>
                      <a:ext cx="4229100" cy="1943100"/>
                    </a:xfrm>
                    <a:prstGeom prst="rect">
                      <a:avLst/>
                    </a:prstGeom>
                  </pic:spPr>
                </pic:pic>
              </a:graphicData>
            </a:graphic>
          </wp:anchor>
        </w:drawing>
      </w:r>
    </w:p>
    <w:p>
      <w:pPr>
        <w:pStyle w:val="8"/>
        <w:ind w:left="811"/>
        <w:rPr>
          <w:sz w:val="20"/>
        </w:rPr>
      </w:pPr>
    </w:p>
    <w:p>
      <w:pPr>
        <w:pStyle w:val="8"/>
        <w:rPr>
          <w:sz w:val="20"/>
        </w:rPr>
      </w:pPr>
    </w:p>
    <w:p>
      <w:pPr>
        <w:pStyle w:val="8"/>
        <w:rPr>
          <w:sz w:val="20"/>
        </w:rPr>
      </w:pPr>
    </w:p>
    <w:p>
      <w:pPr>
        <w:pStyle w:val="8"/>
        <w:spacing w:before="2"/>
        <w:rPr>
          <w:sz w:val="20"/>
        </w:rPr>
      </w:pPr>
    </w:p>
    <w:p>
      <w:pPr>
        <w:pStyle w:val="5"/>
        <w:numPr>
          <w:ilvl w:val="2"/>
          <w:numId w:val="9"/>
        </w:numPr>
        <w:tabs>
          <w:tab w:val="left" w:pos="1422"/>
        </w:tabs>
        <w:spacing w:before="62" w:after="0" w:line="240" w:lineRule="auto"/>
        <w:ind w:left="1421" w:right="0" w:hanging="641"/>
        <w:jc w:val="left"/>
      </w:pPr>
      <w:r>
        <w:rPr>
          <w:lang w:val="en-US"/>
        </w:rPr>
        <w:t>Competition</w:t>
      </w:r>
    </w:p>
    <w:p/>
    <w:p>
      <w:pPr>
        <w:pStyle w:val="8"/>
        <w:spacing w:before="1"/>
        <w:ind w:firstLine="720" w:firstLineChars="0"/>
        <w:rPr>
          <w:sz w:val="28"/>
          <w:szCs w:val="28"/>
          <w:lang w:val="en-US"/>
        </w:rPr>
      </w:pPr>
      <w:r>
        <w:rPr>
          <w:sz w:val="28"/>
          <w:szCs w:val="28"/>
        </w:rPr>
        <w:t>insert into compitition values('relay','team','1/1/2022','1/9/2022')</w:t>
      </w:r>
      <w:r>
        <w:rPr>
          <w:sz w:val="28"/>
          <w:szCs w:val="28"/>
          <w:lang w:val="en-US"/>
        </w:rPr>
        <w:t>;</w:t>
      </w:r>
    </w:p>
    <w:p>
      <w:pPr>
        <w:pStyle w:val="8"/>
        <w:spacing w:before="1"/>
        <w:ind w:firstLine="720" w:firstLineChars="0"/>
        <w:rPr>
          <w:sz w:val="28"/>
          <w:szCs w:val="28"/>
          <w:lang w:val="en-US"/>
        </w:rPr>
      </w:pPr>
    </w:p>
    <w:p>
      <w:pPr>
        <w:pStyle w:val="8"/>
        <w:spacing w:before="1"/>
        <w:ind w:firstLine="720" w:firstLineChars="0"/>
        <w:rPr>
          <w:sz w:val="28"/>
          <w:szCs w:val="28"/>
          <w:lang w:val="en-US"/>
        </w:rPr>
      </w:pPr>
      <w:r>
        <w:rPr>
          <w:sz w:val="28"/>
          <w:szCs w:val="28"/>
        </w:rPr>
        <w:t>insert into compitition values('basket</w:t>
      </w:r>
      <w:r>
        <w:rPr>
          <w:sz w:val="28"/>
          <w:szCs w:val="28"/>
          <w:lang w:val="en-US"/>
        </w:rPr>
        <w:t xml:space="preserve"> </w:t>
      </w:r>
      <w:r>
        <w:rPr>
          <w:sz w:val="28"/>
          <w:szCs w:val="28"/>
        </w:rPr>
        <w:t>ball','team','1/3/2022','1/10/2022')</w:t>
      </w:r>
      <w:r>
        <w:rPr>
          <w:sz w:val="28"/>
          <w:szCs w:val="28"/>
          <w:lang w:val="en-US"/>
        </w:rPr>
        <w:t>;</w:t>
      </w:r>
    </w:p>
    <w:p>
      <w:pPr>
        <w:pStyle w:val="8"/>
        <w:spacing w:before="1"/>
        <w:ind w:firstLine="720" w:firstLineChars="0"/>
        <w:rPr>
          <w:sz w:val="28"/>
          <w:szCs w:val="28"/>
          <w:lang w:val="en-US"/>
        </w:rPr>
      </w:pPr>
    </w:p>
    <w:p>
      <w:pPr>
        <w:pStyle w:val="8"/>
        <w:spacing w:before="1"/>
        <w:ind w:firstLine="720" w:firstLineChars="0"/>
        <w:rPr>
          <w:sz w:val="28"/>
          <w:szCs w:val="28"/>
          <w:lang w:val="en-US"/>
        </w:rPr>
      </w:pPr>
      <w:r>
        <w:rPr>
          <w:sz w:val="28"/>
          <w:szCs w:val="28"/>
        </w:rPr>
        <w:t>insert into compitition values('badminton','solo','1/2/2022','1/4/2022')</w:t>
      </w:r>
      <w:r>
        <w:rPr>
          <w:sz w:val="28"/>
          <w:szCs w:val="28"/>
          <w:lang w:val="en-US"/>
        </w:rPr>
        <w:t>;</w:t>
      </w:r>
    </w:p>
    <w:p>
      <w:pPr>
        <w:pStyle w:val="8"/>
        <w:spacing w:before="1"/>
        <w:ind w:firstLine="720" w:firstLineChars="0"/>
        <w:rPr>
          <w:sz w:val="28"/>
          <w:szCs w:val="28"/>
          <w:lang w:val="en-US"/>
        </w:rPr>
      </w:pPr>
    </w:p>
    <w:p>
      <w:pPr>
        <w:pStyle w:val="8"/>
        <w:spacing w:before="1"/>
        <w:ind w:firstLine="720" w:firstLineChars="0"/>
        <w:rPr>
          <w:sz w:val="28"/>
          <w:szCs w:val="28"/>
          <w:lang w:val="en-US"/>
        </w:rPr>
      </w:pPr>
      <w:r>
        <w:rPr>
          <w:sz w:val="28"/>
          <w:szCs w:val="28"/>
        </w:rPr>
        <w:t>insert into compitition values('tennis','solo','1/6/2022','1/8/2022')</w:t>
      </w:r>
      <w:r>
        <w:rPr>
          <w:sz w:val="28"/>
          <w:szCs w:val="28"/>
          <w:lang w:val="en-US"/>
        </w:rPr>
        <w:t>;</w:t>
      </w:r>
    </w:p>
    <w:p>
      <w:pPr>
        <w:pStyle w:val="8"/>
        <w:spacing w:before="1"/>
        <w:ind w:firstLine="720" w:firstLineChars="0"/>
        <w:rPr>
          <w:sz w:val="28"/>
          <w:szCs w:val="28"/>
          <w:lang w:val="en-US"/>
        </w:rPr>
      </w:pPr>
    </w:p>
    <w:p>
      <w:pPr>
        <w:pStyle w:val="8"/>
        <w:spacing w:before="1"/>
        <w:ind w:firstLine="720" w:firstLineChars="0"/>
        <w:rPr>
          <w:sz w:val="28"/>
          <w:szCs w:val="28"/>
          <w:lang w:val="en-US"/>
        </w:rPr>
      </w:pPr>
      <w:r>
        <w:rPr>
          <w:sz w:val="28"/>
          <w:szCs w:val="28"/>
        </w:rPr>
        <w:t>insert into compitition values('long jump','solo','1/4/2022','1/5/2022')</w:t>
      </w:r>
      <w:r>
        <w:rPr>
          <w:sz w:val="28"/>
          <w:szCs w:val="28"/>
          <w:lang w:val="en-US"/>
        </w:rPr>
        <w:tab/>
      </w:r>
      <w:r>
        <w:rPr>
          <w:sz w:val="28"/>
          <w:szCs w:val="28"/>
          <w:lang w:val="en-US"/>
        </w:rPr>
        <w:t>;</w:t>
      </w:r>
    </w:p>
    <w:p>
      <w:pPr>
        <w:pStyle w:val="8"/>
        <w:spacing w:before="1"/>
        <w:ind w:firstLine="720" w:firstLineChars="0"/>
        <w:rPr>
          <w:sz w:val="28"/>
          <w:szCs w:val="28"/>
          <w:lang w:val="en-US"/>
        </w:rPr>
      </w:pPr>
      <w:r>
        <w:rPr>
          <w:sz w:val="28"/>
          <w:szCs w:val="28"/>
          <w:lang w:val="en-US"/>
        </w:rPr>
        <w:tab/>
      </w:r>
    </w:p>
    <w:p>
      <w:pPr>
        <w:pStyle w:val="8"/>
        <w:spacing w:before="1"/>
        <w:ind w:firstLine="720" w:firstLineChars="0"/>
        <w:rPr>
          <w:sz w:val="28"/>
          <w:szCs w:val="28"/>
        </w:rPr>
      </w:pPr>
      <w:r>
        <w:rPr>
          <w:sz w:val="28"/>
          <w:szCs w:val="28"/>
        </w:rPr>
        <w:t>insert into compitition values('hurdling','solo','1/3/2022','1/5/2022');</w:t>
      </w:r>
    </w:p>
    <w:p>
      <w:pPr>
        <w:pStyle w:val="8"/>
        <w:spacing w:before="1"/>
        <w:ind w:firstLine="720" w:firstLineChars="0"/>
        <w:rPr>
          <w:sz w:val="28"/>
          <w:szCs w:val="28"/>
        </w:rPr>
      </w:pPr>
    </w:p>
    <w:p>
      <w:pPr>
        <w:pStyle w:val="8"/>
        <w:spacing w:before="1"/>
        <w:ind w:firstLine="720" w:firstLineChars="0"/>
        <w:rPr>
          <w:sz w:val="28"/>
          <w:szCs w:val="28"/>
        </w:rPr>
      </w:pPr>
    </w:p>
    <w:p>
      <w:pPr>
        <w:pStyle w:val="8"/>
        <w:spacing w:before="1"/>
        <w:ind w:left="720" w:leftChars="0" w:firstLine="720" w:firstLineChars="0"/>
        <w:rPr>
          <w:sz w:val="20"/>
        </w:rPr>
      </w:pPr>
      <w:r>
        <w:rPr>
          <w:sz w:val="20"/>
        </w:rPr>
        <w:drawing>
          <wp:inline distT="0" distB="0" distL="0" distR="0">
            <wp:extent cx="4457700" cy="1933575"/>
            <wp:effectExtent l="0" t="0" r="7620" b="1905"/>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2" cstate="print"/>
                    <a:stretch>
                      <a:fillRect/>
                    </a:stretch>
                  </pic:blipFill>
                  <pic:spPr>
                    <a:xfrm>
                      <a:off x="0" y="0"/>
                      <a:ext cx="4457700" cy="1933575"/>
                    </a:xfrm>
                    <a:prstGeom prst="rect">
                      <a:avLst/>
                    </a:prstGeom>
                  </pic:spPr>
                </pic:pic>
              </a:graphicData>
            </a:graphic>
          </wp:inline>
        </w:drawing>
      </w:r>
    </w:p>
    <w:p>
      <w:pPr>
        <w:pStyle w:val="8"/>
        <w:spacing w:before="1"/>
        <w:ind w:left="720" w:leftChars="0" w:firstLine="720" w:firstLineChars="0"/>
        <w:rPr>
          <w:sz w:val="20"/>
        </w:rPr>
      </w:pPr>
    </w:p>
    <w:p>
      <w:pPr>
        <w:pStyle w:val="5"/>
        <w:numPr>
          <w:ilvl w:val="2"/>
          <w:numId w:val="9"/>
        </w:numPr>
        <w:tabs>
          <w:tab w:val="left" w:pos="1422"/>
        </w:tabs>
        <w:spacing w:before="0" w:after="0" w:line="240" w:lineRule="auto"/>
        <w:ind w:left="1421" w:right="0" w:hanging="641"/>
        <w:jc w:val="left"/>
      </w:pPr>
      <w:r>
        <w:rPr>
          <w:lang w:val="en-US"/>
        </w:rPr>
        <w:t>Team</w:t>
      </w:r>
      <w:r>
        <w:t>:</w:t>
      </w:r>
    </w:p>
    <w:p>
      <w:pPr>
        <w:pStyle w:val="8"/>
        <w:spacing w:before="11"/>
        <w:ind w:firstLine="720" w:firstLineChars="0"/>
        <w:rPr>
          <w:sz w:val="12"/>
        </w:rPr>
      </w:pPr>
    </w:p>
    <w:p>
      <w:pPr>
        <w:pStyle w:val="8"/>
        <w:spacing w:before="11"/>
        <w:ind w:firstLine="720" w:firstLineChars="0"/>
        <w:rPr>
          <w:sz w:val="12"/>
        </w:rPr>
      </w:pPr>
    </w:p>
    <w:p>
      <w:pPr>
        <w:spacing w:after="0" w:line="259" w:lineRule="auto"/>
        <w:ind w:firstLine="720" w:firstLineChars="0"/>
        <w:rPr>
          <w:lang w:val="en-US"/>
        </w:rPr>
      </w:pPr>
      <w:r>
        <w:t>insert into team values('t1','relay','R1','Hiren Gohil','c12')</w:t>
      </w:r>
      <w:r>
        <w:rPr>
          <w:lang w:val="en-US"/>
        </w:rPr>
        <w:t xml:space="preserve"> ;</w:t>
      </w:r>
    </w:p>
    <w:p>
      <w:pPr>
        <w:spacing w:after="0" w:line="259" w:lineRule="auto"/>
        <w:ind w:firstLine="720" w:firstLineChars="0"/>
        <w:rPr>
          <w:lang w:val="en-US"/>
        </w:rPr>
      </w:pPr>
    </w:p>
    <w:p>
      <w:pPr>
        <w:spacing w:after="0" w:line="259" w:lineRule="auto"/>
        <w:ind w:firstLine="720" w:firstLineChars="0"/>
        <w:rPr>
          <w:lang w:val="en-US"/>
        </w:rPr>
      </w:pPr>
      <w:r>
        <w:t>insert into team values('t2','relay','R2','Kirtan Oza','c08')</w:t>
      </w:r>
      <w:r>
        <w:rPr>
          <w:lang w:val="en-US"/>
        </w:rPr>
        <w:t>;</w:t>
      </w:r>
    </w:p>
    <w:p>
      <w:pPr>
        <w:spacing w:after="0" w:line="259" w:lineRule="auto"/>
        <w:ind w:firstLine="720" w:firstLineChars="0"/>
        <w:rPr>
          <w:lang w:val="en-US"/>
        </w:rPr>
      </w:pPr>
    </w:p>
    <w:p>
      <w:pPr>
        <w:spacing w:after="0" w:line="259" w:lineRule="auto"/>
        <w:ind w:firstLine="720" w:firstLineChars="0"/>
        <w:rPr>
          <w:lang w:val="en-US"/>
        </w:rPr>
      </w:pPr>
      <w:r>
        <w:t>insert into team values('t3','basket</w:t>
      </w:r>
      <w:r>
        <w:rPr>
          <w:lang w:val="en-US"/>
        </w:rPr>
        <w:t xml:space="preserve"> </w:t>
      </w:r>
      <w:r>
        <w:t>ball','B1','Manish Verma','c02')</w:t>
      </w:r>
      <w:r>
        <w:rPr>
          <w:lang w:val="en-US"/>
        </w:rPr>
        <w:t xml:space="preserve"> ;</w:t>
      </w:r>
    </w:p>
    <w:p>
      <w:pPr>
        <w:spacing w:after="0" w:line="259" w:lineRule="auto"/>
        <w:ind w:firstLine="720" w:firstLineChars="0"/>
        <w:rPr>
          <w:lang w:val="en-US"/>
        </w:rPr>
      </w:pPr>
    </w:p>
    <w:p>
      <w:pPr>
        <w:spacing w:after="0" w:line="259" w:lineRule="auto"/>
        <w:ind w:firstLine="720" w:firstLineChars="0"/>
      </w:pPr>
      <w:r>
        <w:t>insert into team values('t4','basket ball','B2','Ramesh Bhatt','c09');</w:t>
      </w:r>
    </w:p>
    <w:p>
      <w:pPr>
        <w:spacing w:after="0" w:line="259" w:lineRule="auto"/>
        <w:ind w:firstLine="720" w:firstLineChars="0"/>
      </w:pPr>
    </w:p>
    <w:p>
      <w:pPr>
        <w:pStyle w:val="8"/>
        <w:spacing w:before="11"/>
        <w:ind w:left="1440" w:leftChars="0" w:firstLine="720" w:firstLineChars="0"/>
        <w:rPr>
          <w:sz w:val="12"/>
        </w:rPr>
      </w:pPr>
      <w:r>
        <w:rPr>
          <w:sz w:val="20"/>
        </w:rPr>
        <w:drawing>
          <wp:inline distT="0" distB="0" distL="0" distR="0">
            <wp:extent cx="3629025" cy="1400175"/>
            <wp:effectExtent l="0" t="0" r="13335" b="1905"/>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3" cstate="print"/>
                    <a:stretch>
                      <a:fillRect/>
                    </a:stretch>
                  </pic:blipFill>
                  <pic:spPr>
                    <a:xfrm>
                      <a:off x="0" y="0"/>
                      <a:ext cx="3629025" cy="1400175"/>
                    </a:xfrm>
                    <a:prstGeom prst="rect">
                      <a:avLst/>
                    </a:prstGeom>
                  </pic:spPr>
                </pic:pic>
              </a:graphicData>
            </a:graphic>
          </wp:inline>
        </w:drawing>
      </w:r>
    </w:p>
    <w:p>
      <w:pPr>
        <w:pStyle w:val="8"/>
        <w:rPr>
          <w:sz w:val="28"/>
        </w:rPr>
      </w:pPr>
    </w:p>
    <w:p>
      <w:pPr>
        <w:pStyle w:val="8"/>
        <w:spacing w:before="7"/>
        <w:rPr>
          <w:sz w:val="37"/>
        </w:rPr>
      </w:pPr>
    </w:p>
    <w:p>
      <w:pPr>
        <w:pStyle w:val="5"/>
        <w:numPr>
          <w:ilvl w:val="2"/>
          <w:numId w:val="9"/>
        </w:numPr>
        <w:tabs>
          <w:tab w:val="left" w:pos="1422"/>
        </w:tabs>
        <w:spacing w:before="0" w:after="0" w:line="240" w:lineRule="auto"/>
        <w:ind w:left="1421" w:right="0" w:hanging="641"/>
        <w:jc w:val="left"/>
      </w:pPr>
      <w:r>
        <w:rPr>
          <w:lang w:val="en-US"/>
        </w:rPr>
        <w:t>Winner</w:t>
      </w:r>
    </w:p>
    <w:p>
      <w:pPr>
        <w:pStyle w:val="8"/>
        <w:spacing w:before="182" w:line="259" w:lineRule="auto"/>
        <w:ind w:left="100" w:right="1442" w:firstLine="719"/>
        <w:rPr>
          <w:spacing w:val="-7"/>
          <w:lang w:val="en-US"/>
        </w:rPr>
      </w:pPr>
      <w:r>
        <w:t>insert into winner(w_id,sport_name,team_name,rank,prize,sport_id,t_id)</w:t>
      </w:r>
      <w:r>
        <w:rPr>
          <w:spacing w:val="1"/>
        </w:rPr>
        <w:t xml:space="preserve"> </w:t>
      </w:r>
      <w:r>
        <w:rPr>
          <w:spacing w:val="1"/>
          <w:lang w:val="en-US"/>
        </w:rPr>
        <w:tab/>
      </w:r>
      <w:r>
        <w:rPr>
          <w:spacing w:val="1"/>
          <w:lang w:val="en-US"/>
        </w:rPr>
        <w:t xml:space="preserve"> </w:t>
      </w:r>
      <w:r>
        <w:rPr>
          <w:spacing w:val="1"/>
          <w:lang w:val="en-US"/>
        </w:rPr>
        <w:tab/>
      </w:r>
      <w:r>
        <w:t>values('w11','relay','R1',1,'gold</w:t>
      </w:r>
      <w:r>
        <w:rPr>
          <w:spacing w:val="-11"/>
        </w:rPr>
        <w:t xml:space="preserve"> </w:t>
      </w:r>
      <w:r>
        <w:t>medal',1,'t1')</w:t>
      </w:r>
      <w:r>
        <w:rPr>
          <w:lang w:val="en-US"/>
        </w:rPr>
        <w:t>;</w:t>
      </w:r>
    </w:p>
    <w:p>
      <w:pPr>
        <w:pStyle w:val="8"/>
        <w:spacing w:before="182" w:line="259" w:lineRule="auto"/>
        <w:ind w:left="100" w:right="1442" w:firstLine="719"/>
        <w:rPr>
          <w:lang w:val="en-US"/>
        </w:rPr>
      </w:pPr>
      <w:r>
        <w:t>insert into winner(w_id,sport_name,team_name,rank,prize,sport_id,t_id)</w:t>
      </w:r>
      <w:r>
        <w:rPr>
          <w:spacing w:val="1"/>
        </w:rPr>
        <w:t xml:space="preserve"> </w:t>
      </w:r>
      <w:r>
        <w:rPr>
          <w:spacing w:val="1"/>
          <w:lang w:val="en-US"/>
        </w:rPr>
        <w:tab/>
      </w:r>
      <w:r>
        <w:rPr>
          <w:spacing w:val="1"/>
          <w:lang w:val="en-US"/>
        </w:rPr>
        <w:t xml:space="preserve"> </w:t>
      </w:r>
      <w:r>
        <w:rPr>
          <w:spacing w:val="1"/>
          <w:lang w:val="en-US"/>
        </w:rPr>
        <w:tab/>
      </w:r>
      <w:r>
        <w:t>values('w12','relay','R2',2,'silver</w:t>
      </w:r>
      <w:r>
        <w:rPr>
          <w:spacing w:val="-11"/>
        </w:rPr>
        <w:t xml:space="preserve"> </w:t>
      </w:r>
      <w:r>
        <w:rPr>
          <w:spacing w:val="-11"/>
          <w:lang w:val="en-US"/>
        </w:rPr>
        <w:tab/>
      </w:r>
      <w:r>
        <w:t>medal',1,'t2')</w:t>
      </w:r>
      <w:r>
        <w:rPr>
          <w:lang w:val="en-US"/>
        </w:rPr>
        <w:t>;</w:t>
      </w:r>
    </w:p>
    <w:p>
      <w:pPr>
        <w:pStyle w:val="8"/>
        <w:spacing w:before="182" w:line="259" w:lineRule="auto"/>
        <w:ind w:right="1442" w:firstLine="720" w:firstLineChars="0"/>
        <w:rPr>
          <w:lang w:val="en-US"/>
        </w:rPr>
      </w:pPr>
      <w:r>
        <w:t>insert into winner(w_id,sport_name,team_name,rank,prize,sport_id,t_id)</w:t>
      </w:r>
      <w:r>
        <w:rPr>
          <w:spacing w:val="1"/>
        </w:rPr>
        <w:t xml:space="preserve"> </w:t>
      </w:r>
      <w:r>
        <w:rPr>
          <w:spacing w:val="1"/>
          <w:lang w:val="en-US"/>
        </w:rPr>
        <w:tab/>
      </w:r>
      <w:r>
        <w:t>values('w21','basket</w:t>
      </w:r>
      <w:r>
        <w:rPr>
          <w:lang w:val="en-US"/>
        </w:rPr>
        <w:t xml:space="preserve"> </w:t>
      </w:r>
      <w:r>
        <w:t>ball','B2',1,'gold</w:t>
      </w:r>
      <w:r>
        <w:rPr>
          <w:spacing w:val="-9"/>
        </w:rPr>
        <w:t xml:space="preserve"> </w:t>
      </w:r>
      <w:r>
        <w:t>medal',2,'t3')</w:t>
      </w:r>
      <w:r>
        <w:rPr>
          <w:lang w:val="en-US"/>
        </w:rPr>
        <w:t>;</w:t>
      </w:r>
    </w:p>
    <w:p>
      <w:pPr>
        <w:pStyle w:val="8"/>
        <w:ind w:firstLine="904" w:firstLineChars="377"/>
      </w:pPr>
    </w:p>
    <w:p>
      <w:pPr>
        <w:pStyle w:val="8"/>
        <w:ind w:firstLine="720" w:firstLineChars="300"/>
      </w:pPr>
      <w:r>
        <w:t>insert into winner(w_id,sport_name,team_name,rank,prize,sport_id,t_id)</w:t>
      </w:r>
      <w:r>
        <w:rPr>
          <w:spacing w:val="1"/>
        </w:rPr>
        <w:t xml:space="preserve"> </w:t>
      </w:r>
      <w:r>
        <w:rPr>
          <w:spacing w:val="1"/>
          <w:lang w:val="en-US"/>
        </w:rPr>
        <w:tab/>
      </w:r>
      <w:r>
        <w:rPr>
          <w:spacing w:val="1"/>
          <w:lang w:val="en-US"/>
        </w:rPr>
        <w:tab/>
      </w:r>
      <w:r>
        <w:t>values('w22','basket</w:t>
      </w:r>
      <w:r>
        <w:rPr>
          <w:spacing w:val="-6"/>
        </w:rPr>
        <w:t xml:space="preserve"> </w:t>
      </w:r>
      <w:r>
        <w:t>ball','B1',2,'silver</w:t>
      </w:r>
      <w:r>
        <w:rPr>
          <w:spacing w:val="-8"/>
        </w:rPr>
        <w:t xml:space="preserve"> </w:t>
      </w:r>
      <w:r>
        <w:t>medal',2,'t4');</w:t>
      </w:r>
    </w:p>
    <w:p>
      <w:pPr>
        <w:pStyle w:val="8"/>
        <w:ind w:firstLine="720" w:firstLineChars="300"/>
      </w:pPr>
    </w:p>
    <w:p>
      <w:pPr>
        <w:pStyle w:val="8"/>
        <w:spacing w:before="180" w:line="259" w:lineRule="auto"/>
        <w:ind w:right="1442" w:firstLine="720" w:firstLineChars="0"/>
        <w:rPr>
          <w:lang w:val="en-US"/>
        </w:rPr>
      </w:pPr>
      <w:r>
        <w:t>insert into winner(w_id,sport_name,w_name,rank,prize,p_id,sport_id)</w:t>
      </w:r>
      <w:r>
        <w:rPr>
          <w:spacing w:val="1"/>
        </w:rPr>
        <w:t xml:space="preserve"> </w:t>
      </w:r>
      <w:r>
        <w:rPr>
          <w:spacing w:val="1"/>
          <w:lang w:val="en-US"/>
        </w:rPr>
        <w:tab/>
      </w:r>
      <w:r>
        <w:t>values('w31','badminton','Khushi</w:t>
      </w:r>
      <w:r>
        <w:rPr>
          <w:spacing w:val="-10"/>
        </w:rPr>
        <w:t xml:space="preserve"> </w:t>
      </w:r>
      <w:r>
        <w:t>Joshi',1,'gold</w:t>
      </w:r>
      <w:r>
        <w:rPr>
          <w:spacing w:val="-12"/>
        </w:rPr>
        <w:t xml:space="preserve"> </w:t>
      </w:r>
      <w:r>
        <w:t>medal','p119',3)</w:t>
      </w:r>
      <w:r>
        <w:rPr>
          <w:lang w:val="en-US"/>
        </w:rPr>
        <w:t>;</w:t>
      </w:r>
      <w:r>
        <w:rPr>
          <w:lang w:val="en-US"/>
        </w:rPr>
        <w:tab/>
      </w:r>
    </w:p>
    <w:p>
      <w:pPr>
        <w:pStyle w:val="8"/>
        <w:spacing w:before="180" w:line="259" w:lineRule="auto"/>
        <w:ind w:right="1442" w:firstLine="720" w:firstLineChars="0"/>
        <w:rPr>
          <w:lang w:val="en-US"/>
        </w:rPr>
      </w:pPr>
      <w:r>
        <w:rPr>
          <w:lang w:val="en-US"/>
        </w:rPr>
        <w:t xml:space="preserve">insert into </w:t>
      </w:r>
      <w:r>
        <w:t>winner(w_id,sport_name,w_name,rank,prize,p_id,sport_id)</w:t>
      </w:r>
      <w:r>
        <w:rPr>
          <w:spacing w:val="1"/>
        </w:rPr>
        <w:t xml:space="preserve"> </w:t>
      </w:r>
      <w:r>
        <w:rPr>
          <w:spacing w:val="1"/>
          <w:lang w:val="en-US"/>
        </w:rPr>
        <w:tab/>
      </w:r>
      <w:r>
        <w:rPr>
          <w:spacing w:val="1"/>
          <w:lang w:val="en-US"/>
        </w:rPr>
        <w:t xml:space="preserve"> </w:t>
      </w:r>
      <w:r>
        <w:rPr>
          <w:spacing w:val="1"/>
          <w:lang w:val="en-US"/>
        </w:rPr>
        <w:tab/>
      </w:r>
      <w:r>
        <w:t>values('w32','badminton','Reeta</w:t>
      </w:r>
      <w:r>
        <w:rPr>
          <w:lang w:val="en-US"/>
        </w:rPr>
        <w:t xml:space="preserve"> </w:t>
      </w:r>
      <w:r>
        <w:t>Shah',2,'silver medal','p120',3)</w:t>
      </w:r>
      <w:r>
        <w:rPr>
          <w:lang w:val="en-US"/>
        </w:rPr>
        <w:t>;</w:t>
      </w:r>
    </w:p>
    <w:p>
      <w:pPr>
        <w:pStyle w:val="8"/>
        <w:spacing w:before="180" w:line="259" w:lineRule="auto"/>
        <w:ind w:right="1442" w:firstLine="720" w:firstLineChars="0"/>
        <w:rPr>
          <w:lang w:val="en-US"/>
        </w:rPr>
      </w:pPr>
    </w:p>
    <w:p>
      <w:pPr>
        <w:pStyle w:val="8"/>
        <w:ind w:firstLine="720" w:firstLineChars="300"/>
        <w:rPr>
          <w:lang w:val="en-US"/>
        </w:rPr>
      </w:pPr>
      <w:r>
        <w:t>insert into winner(w_id,sport_name,w_name,rank,prize,p_id,sport_id)</w:t>
      </w:r>
      <w:r>
        <w:rPr>
          <w:spacing w:val="1"/>
        </w:rPr>
        <w:t xml:space="preserve"> </w:t>
      </w:r>
      <w:r>
        <w:rPr>
          <w:spacing w:val="1"/>
          <w:lang w:val="en-US"/>
        </w:rPr>
        <w:tab/>
      </w:r>
      <w:r>
        <w:t>values('w41','tennis','Deep Dhori',1,'gold</w:t>
      </w:r>
      <w:r>
        <w:rPr>
          <w:spacing w:val="1"/>
        </w:rPr>
        <w:t xml:space="preserve"> </w:t>
      </w:r>
      <w:r>
        <w:t>medal','p122',4)</w:t>
      </w:r>
      <w:r>
        <w:rPr>
          <w:lang w:val="en-US"/>
        </w:rPr>
        <w:t>;</w:t>
      </w:r>
    </w:p>
    <w:p>
      <w:pPr>
        <w:pStyle w:val="8"/>
        <w:ind w:firstLine="720" w:firstLineChars="300"/>
        <w:rPr>
          <w:lang w:val="en-US"/>
        </w:rPr>
      </w:pPr>
    </w:p>
    <w:p>
      <w:pPr>
        <w:pStyle w:val="8"/>
        <w:ind w:firstLine="720" w:firstLineChars="300"/>
      </w:pPr>
      <w:r>
        <w:t>insert into winner(w_id,sport_name,w_name,rank,prize,p_id,sport_id)</w:t>
      </w:r>
      <w:r>
        <w:rPr>
          <w:spacing w:val="1"/>
        </w:rPr>
        <w:t xml:space="preserve"> </w:t>
      </w:r>
    </w:p>
    <w:p>
      <w:pPr>
        <w:pStyle w:val="8"/>
        <w:ind w:firstLine="720" w:firstLineChars="300"/>
        <w:rPr>
          <w:lang w:val="en-US"/>
        </w:rPr>
      </w:pPr>
      <w:r>
        <w:t>values('w42','tennis','Karan Modi',2,'silver medal','p121',4)</w:t>
      </w:r>
      <w:r>
        <w:rPr>
          <w:lang w:val="en-US"/>
        </w:rPr>
        <w:t>;</w:t>
      </w:r>
    </w:p>
    <w:p>
      <w:pPr>
        <w:pStyle w:val="8"/>
        <w:ind w:firstLine="720" w:firstLineChars="300"/>
      </w:pPr>
    </w:p>
    <w:p>
      <w:pPr>
        <w:pStyle w:val="8"/>
        <w:ind w:firstLine="720" w:firstLineChars="300"/>
      </w:pPr>
      <w:r>
        <w:t>insert into winner(w_id,sport_name,w_name,rank,prize,p_id,sport_id)</w:t>
      </w:r>
    </w:p>
    <w:p>
      <w:pPr>
        <w:pStyle w:val="8"/>
        <w:ind w:firstLine="720" w:firstLineChars="300"/>
        <w:rPr>
          <w:lang w:val="en-US"/>
        </w:rPr>
      </w:pPr>
      <w:r>
        <w:t>values('w51','long jump','Aman</w:t>
      </w:r>
      <w:r>
        <w:rPr>
          <w:spacing w:val="-47"/>
        </w:rPr>
        <w:t xml:space="preserve"> </w:t>
      </w:r>
      <w:r>
        <w:t>Mishra',1,'gold medal','p124',5)</w:t>
      </w:r>
      <w:r>
        <w:rPr>
          <w:lang w:val="en-US"/>
        </w:rPr>
        <w:t>;</w:t>
      </w:r>
    </w:p>
    <w:p>
      <w:pPr>
        <w:pStyle w:val="8"/>
        <w:ind w:firstLine="720" w:firstLineChars="300"/>
        <w:rPr>
          <w:lang w:val="en-US"/>
        </w:rPr>
      </w:pPr>
    </w:p>
    <w:p>
      <w:pPr>
        <w:pStyle w:val="8"/>
        <w:ind w:firstLine="720" w:firstLineChars="300"/>
      </w:pPr>
      <w:r>
        <w:t>insert into winner(w_id,sport_name,w_name,rank,prize,p_id,sport_id)</w:t>
      </w:r>
    </w:p>
    <w:p>
      <w:pPr>
        <w:pStyle w:val="8"/>
        <w:ind w:firstLine="720" w:firstLineChars="300"/>
        <w:rPr>
          <w:lang w:val="en-US"/>
        </w:rPr>
      </w:pPr>
      <w:r>
        <w:t>values('w52','long jump','Disha Modi',2,'silver</w:t>
      </w:r>
      <w:r>
        <w:rPr>
          <w:spacing w:val="1"/>
        </w:rPr>
        <w:t xml:space="preserve"> </w:t>
      </w:r>
      <w:r>
        <w:t>medal','p123',5)</w:t>
      </w:r>
      <w:r>
        <w:rPr>
          <w:lang w:val="en-US"/>
        </w:rPr>
        <w:t>;</w:t>
      </w:r>
    </w:p>
    <w:p>
      <w:pPr>
        <w:pStyle w:val="8"/>
        <w:ind w:firstLine="720" w:firstLineChars="300"/>
        <w:rPr>
          <w:lang w:val="en-US"/>
        </w:rPr>
      </w:pPr>
    </w:p>
    <w:p>
      <w:pPr>
        <w:pStyle w:val="8"/>
        <w:ind w:firstLine="720" w:firstLineChars="300"/>
      </w:pPr>
      <w:r>
        <w:t>insert into winner(w_id,sport_name,w_name,rank,prize,p_id,sport_id)</w:t>
      </w:r>
    </w:p>
    <w:p>
      <w:pPr>
        <w:pStyle w:val="8"/>
        <w:ind w:firstLine="720" w:firstLineChars="300"/>
        <w:rPr>
          <w:lang w:val="en-US"/>
        </w:rPr>
      </w:pPr>
      <w:r>
        <w:t>values('w61','hurdling','Ritu Pile',1,'gold medal','p125',6)</w:t>
      </w:r>
      <w:r>
        <w:rPr>
          <w:lang w:val="en-US"/>
        </w:rPr>
        <w:t>;</w:t>
      </w:r>
    </w:p>
    <w:p>
      <w:pPr>
        <w:pStyle w:val="8"/>
        <w:ind w:firstLine="720" w:firstLineChars="300"/>
        <w:rPr>
          <w:lang w:val="en-US"/>
        </w:rPr>
      </w:pPr>
    </w:p>
    <w:p>
      <w:pPr>
        <w:pStyle w:val="8"/>
        <w:ind w:firstLine="720" w:firstLineChars="300"/>
      </w:pPr>
      <w:r>
        <w:t>insert into winner(w_id,sport_name,w_name,rank,prize,p_id,sport_id)</w:t>
      </w:r>
    </w:p>
    <w:p>
      <w:pPr>
        <w:pStyle w:val="8"/>
        <w:ind w:firstLine="720" w:firstLineChars="300"/>
        <w:rPr>
          <w:lang w:val="en-US"/>
        </w:rPr>
      </w:pPr>
      <w:r>
        <w:t>values('w62','hurdling','Ashim</w:t>
      </w:r>
      <w:r>
        <w:rPr>
          <w:spacing w:val="1"/>
        </w:rPr>
        <w:t xml:space="preserve"> </w:t>
      </w:r>
      <w:r>
        <w:t>Soni',2,'silver</w:t>
      </w:r>
      <w:r>
        <w:rPr>
          <w:spacing w:val="-3"/>
        </w:rPr>
        <w:t xml:space="preserve"> </w:t>
      </w:r>
      <w:r>
        <w:t>medal','p126',6)</w:t>
      </w:r>
      <w:r>
        <w:rPr>
          <w:lang w:val="en-US"/>
        </w:rPr>
        <w:t>;</w:t>
      </w:r>
    </w:p>
    <w:p>
      <w:pPr>
        <w:pStyle w:val="8"/>
        <w:ind w:firstLine="720" w:firstLineChars="300"/>
        <w:rPr>
          <w:lang w:val="en-US"/>
        </w:rPr>
      </w:pPr>
    </w:p>
    <w:p>
      <w:pPr>
        <w:pStyle w:val="8"/>
        <w:ind w:firstLine="720" w:firstLineChars="300"/>
        <w:rPr>
          <w:lang w:val="en-US"/>
        </w:rPr>
      </w:pPr>
    </w:p>
    <w:p>
      <w:pPr>
        <w:pStyle w:val="8"/>
        <w:spacing w:before="1"/>
        <w:rPr>
          <w:sz w:val="20"/>
        </w:rPr>
      </w:pPr>
      <w:r>
        <w:rPr>
          <w:sz w:val="38"/>
          <w:lang w:val="en-US"/>
        </w:rPr>
        <w:t xml:space="preserve">      </w:t>
      </w:r>
      <w:r>
        <w:rPr>
          <w:sz w:val="38"/>
          <w:lang w:val="en-US"/>
        </w:rPr>
        <w:tab/>
      </w:r>
      <w:r>
        <w:rPr>
          <w:sz w:val="20"/>
        </w:rPr>
        <w:drawing>
          <wp:inline distT="0" distB="0" distL="0" distR="0">
            <wp:extent cx="5734685" cy="3334385"/>
            <wp:effectExtent l="0" t="0" r="10795" b="3175"/>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5734760" cy="3334702"/>
                    </a:xfrm>
                    <a:prstGeom prst="rect">
                      <a:avLst/>
                    </a:prstGeom>
                  </pic:spPr>
                </pic:pic>
              </a:graphicData>
            </a:graphic>
          </wp:inline>
        </w:drawing>
      </w:r>
    </w:p>
    <w:p>
      <w:pPr>
        <w:pStyle w:val="8"/>
        <w:spacing w:before="1"/>
        <w:rPr>
          <w:sz w:val="20"/>
        </w:rPr>
      </w:pPr>
    </w:p>
    <w:p>
      <w:pPr>
        <w:pStyle w:val="8"/>
        <w:spacing w:before="1"/>
        <w:rPr>
          <w:sz w:val="20"/>
        </w:rPr>
      </w:pPr>
    </w:p>
    <w:p>
      <w:pPr>
        <w:pStyle w:val="8"/>
        <w:spacing w:before="1"/>
        <w:rPr>
          <w:sz w:val="20"/>
          <w:lang w:val="en-US"/>
        </w:rPr>
      </w:pPr>
    </w:p>
    <w:p>
      <w:pPr>
        <w:pStyle w:val="5"/>
        <w:numPr>
          <w:ilvl w:val="2"/>
          <w:numId w:val="9"/>
        </w:numPr>
        <w:tabs>
          <w:tab w:val="left" w:pos="1501"/>
        </w:tabs>
        <w:spacing w:before="0" w:after="0" w:line="240" w:lineRule="auto"/>
        <w:ind w:left="1500" w:right="0" w:hanging="720"/>
        <w:jc w:val="left"/>
      </w:pPr>
      <w:r>
        <w:rPr>
          <w:lang w:val="en-US"/>
        </w:rPr>
        <w:t>Sponsor</w:t>
      </w:r>
    </w:p>
    <w:p>
      <w:pPr>
        <w:pStyle w:val="8"/>
        <w:spacing w:before="182" w:line="256" w:lineRule="auto"/>
        <w:ind w:left="820" w:right="2677"/>
        <w:rPr>
          <w:lang w:val="en-US"/>
        </w:rPr>
      </w:pPr>
      <w:r>
        <w:t>insert into sponsor values('S1','relay','Bharat Shah',1)</w:t>
      </w:r>
      <w:r>
        <w:rPr>
          <w:lang w:val="en-US"/>
        </w:rPr>
        <w:t>;</w:t>
      </w:r>
    </w:p>
    <w:p>
      <w:pPr>
        <w:pStyle w:val="8"/>
        <w:spacing w:before="182" w:line="256" w:lineRule="auto"/>
        <w:ind w:left="820" w:right="2677"/>
        <w:rPr>
          <w:lang w:val="en-US"/>
        </w:rPr>
      </w:pPr>
      <w:r>
        <w:t xml:space="preserve"> insert into sponsor values('S2','basket ball','Neeta</w:t>
      </w:r>
      <w:r>
        <w:rPr>
          <w:spacing w:val="-47"/>
        </w:rPr>
        <w:t xml:space="preserve"> </w:t>
      </w:r>
      <w:r>
        <w:t>Desai',2)</w:t>
      </w:r>
      <w:r>
        <w:rPr>
          <w:lang w:val="en-US"/>
        </w:rPr>
        <w:t>;</w:t>
      </w:r>
    </w:p>
    <w:p>
      <w:pPr>
        <w:pStyle w:val="8"/>
        <w:spacing w:before="182" w:line="256" w:lineRule="auto"/>
        <w:ind w:left="820" w:right="2677"/>
        <w:rPr>
          <w:lang w:val="en-US"/>
        </w:rPr>
      </w:pPr>
      <w:r>
        <w:t>insert into sponsor values('S3','long</w:t>
      </w:r>
      <w:r>
        <w:rPr>
          <w:spacing w:val="-3"/>
        </w:rPr>
        <w:t xml:space="preserve"> </w:t>
      </w:r>
      <w:r>
        <w:t>jump','Himansu</w:t>
      </w:r>
      <w:r>
        <w:rPr>
          <w:spacing w:val="-1"/>
        </w:rPr>
        <w:t xml:space="preserve"> </w:t>
      </w:r>
      <w:r>
        <w:t>Pandey',5)</w:t>
      </w:r>
      <w:r>
        <w:rPr>
          <w:lang w:val="en-US"/>
        </w:rPr>
        <w:t>;</w:t>
      </w:r>
    </w:p>
    <w:p>
      <w:pPr>
        <w:pStyle w:val="8"/>
        <w:spacing w:before="182" w:line="256" w:lineRule="auto"/>
        <w:ind w:left="820" w:right="2677"/>
        <w:rPr>
          <w:lang w:val="en-US"/>
        </w:rPr>
      </w:pPr>
      <w:r>
        <w:t>insert into sponsor values('S4','hurdling','Raj</w:t>
      </w:r>
      <w:r>
        <w:rPr>
          <w:lang w:val="en-US"/>
        </w:rPr>
        <w:t xml:space="preserve"> </w:t>
      </w:r>
      <w:r>
        <w:t>Patel',6)</w:t>
      </w:r>
      <w:r>
        <w:rPr>
          <w:lang w:val="en-US"/>
        </w:rPr>
        <w:t>;</w:t>
      </w:r>
    </w:p>
    <w:p>
      <w:pPr>
        <w:pStyle w:val="8"/>
        <w:spacing w:before="182" w:line="256" w:lineRule="auto"/>
        <w:ind w:left="820" w:right="2677"/>
        <w:rPr>
          <w:lang w:val="en-US"/>
        </w:rPr>
      </w:pPr>
    </w:p>
    <w:p>
      <w:pPr>
        <w:pStyle w:val="8"/>
        <w:spacing w:before="4"/>
        <w:ind w:left="820"/>
        <w:rPr>
          <w:lang w:val="en-US"/>
        </w:rPr>
      </w:pPr>
      <w:r>
        <w:t>insert into sponsor values('S5','tennis','Arjun</w:t>
      </w:r>
      <w:r>
        <w:rPr>
          <w:spacing w:val="-9"/>
        </w:rPr>
        <w:t xml:space="preserve"> </w:t>
      </w:r>
      <w:r>
        <w:t>Joshi',4)</w:t>
      </w:r>
      <w:r>
        <w:rPr>
          <w:lang w:val="en-US"/>
        </w:rPr>
        <w:t>;</w:t>
      </w:r>
    </w:p>
    <w:p>
      <w:pPr>
        <w:pStyle w:val="8"/>
        <w:spacing w:before="4"/>
        <w:ind w:left="820"/>
        <w:rPr>
          <w:lang w:val="en-US"/>
        </w:rPr>
      </w:pPr>
    </w:p>
    <w:p>
      <w:pPr>
        <w:pStyle w:val="8"/>
        <w:spacing w:before="4"/>
        <w:ind w:left="820"/>
      </w:pPr>
      <w:r>
        <w:t>insert into sponsor values('S6','badminton','Anjali</w:t>
      </w:r>
      <w:r>
        <w:rPr>
          <w:spacing w:val="-8"/>
        </w:rPr>
        <w:t xml:space="preserve"> </w:t>
      </w:r>
      <w:r>
        <w:t>Mehta',3);</w:t>
      </w:r>
    </w:p>
    <w:p>
      <w:pPr>
        <w:pStyle w:val="8"/>
        <w:spacing w:before="4"/>
        <w:ind w:left="820"/>
      </w:pPr>
    </w:p>
    <w:p>
      <w:pPr>
        <w:pStyle w:val="8"/>
        <w:spacing w:before="4"/>
        <w:ind w:left="820"/>
      </w:pPr>
    </w:p>
    <w:p>
      <w:pPr>
        <w:pStyle w:val="8"/>
        <w:spacing w:before="230" w:line="463" w:lineRule="auto"/>
        <w:ind w:left="781" w:right="6815" w:firstLine="1439" w:firstLineChars="0"/>
      </w:pPr>
      <w:r>
        <w:rPr>
          <w:sz w:val="20"/>
        </w:rPr>
        <w:drawing>
          <wp:inline distT="0" distB="0" distL="0" distR="0">
            <wp:extent cx="3457575" cy="1943100"/>
            <wp:effectExtent l="0" t="0" r="1905" b="762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25" cstate="print"/>
                    <a:stretch>
                      <a:fillRect/>
                    </a:stretch>
                  </pic:blipFill>
                  <pic:spPr>
                    <a:xfrm>
                      <a:off x="0" y="0"/>
                      <a:ext cx="3457575" cy="1943100"/>
                    </a:xfrm>
                    <a:prstGeom prst="rect">
                      <a:avLst/>
                    </a:prstGeom>
                  </pic:spPr>
                </pic:pic>
              </a:graphicData>
            </a:graphic>
          </wp:inline>
        </w:drawing>
      </w:r>
    </w:p>
    <w:p>
      <w:pPr>
        <w:pStyle w:val="8"/>
        <w:rPr>
          <w:sz w:val="28"/>
        </w:rPr>
      </w:pPr>
    </w:p>
    <w:p>
      <w:pPr>
        <w:pStyle w:val="8"/>
        <w:spacing w:before="3"/>
        <w:rPr>
          <w:sz w:val="39"/>
        </w:rPr>
      </w:pPr>
    </w:p>
    <w:p>
      <w:pPr>
        <w:pStyle w:val="5"/>
        <w:numPr>
          <w:ilvl w:val="2"/>
          <w:numId w:val="9"/>
        </w:numPr>
        <w:tabs>
          <w:tab w:val="left" w:pos="1422"/>
        </w:tabs>
        <w:spacing w:before="0" w:after="0" w:line="240" w:lineRule="auto"/>
        <w:ind w:left="1421" w:right="0" w:hanging="641"/>
        <w:jc w:val="left"/>
      </w:pPr>
      <w:r>
        <w:rPr>
          <w:lang w:val="en-US"/>
        </w:rPr>
        <w:t>Venue</w:t>
      </w:r>
    </w:p>
    <w:p>
      <w:pPr>
        <w:rPr>
          <w:lang w:val="en-US"/>
        </w:rPr>
      </w:pPr>
    </w:p>
    <w:p>
      <w:pPr>
        <w:rPr>
          <w:lang w:val="en-US"/>
        </w:rPr>
      </w:pPr>
    </w:p>
    <w:p>
      <w:pPr>
        <w:ind w:firstLine="720" w:firstLineChars="0"/>
        <w:rPr>
          <w:lang w:val="en-US"/>
        </w:rPr>
      </w:pPr>
      <w:r>
        <w:rPr>
          <w:lang w:val="en-US"/>
        </w:rPr>
        <w:t>insert into</w:t>
      </w:r>
      <w:r>
        <w:t xml:space="preserve"> venue </w:t>
      </w:r>
      <w:r>
        <w:rPr>
          <w:lang w:val="en-US"/>
        </w:rPr>
        <w:t>values</w:t>
      </w:r>
      <w:r>
        <w:t>(1,'relay','ground no.G2,surat','10:00:00',’ Surat’)</w:t>
      </w:r>
      <w:r>
        <w:rPr>
          <w:lang w:val="en-US"/>
        </w:rPr>
        <w:t xml:space="preserve"> ;</w:t>
      </w:r>
    </w:p>
    <w:p>
      <w:pPr>
        <w:ind w:firstLine="720" w:firstLineChars="0"/>
        <w:rPr>
          <w:lang w:val="en-US"/>
        </w:rPr>
      </w:pPr>
    </w:p>
    <w:p>
      <w:pPr>
        <w:ind w:firstLine="720" w:firstLineChars="0"/>
        <w:rPr>
          <w:lang w:val="en-US"/>
        </w:rPr>
      </w:pPr>
      <w:r>
        <w:rPr>
          <w:lang w:val="en-US"/>
        </w:rPr>
        <w:t>insert into</w:t>
      </w:r>
      <w:r>
        <w:t xml:space="preserve"> venue </w:t>
      </w:r>
      <w:r>
        <w:rPr>
          <w:lang w:val="en-US"/>
        </w:rPr>
        <w:t>values</w:t>
      </w:r>
      <w:r>
        <w:t>(2,'basket ball','shastri</w:t>
      </w:r>
      <w:r>
        <w:rPr>
          <w:spacing w:val="-47"/>
        </w:rPr>
        <w:t xml:space="preserve"> </w:t>
      </w:r>
      <w:r>
        <w:t>ground,nadiad','09:30:00',’ Nadiad’)</w:t>
      </w:r>
      <w:r>
        <w:rPr>
          <w:lang w:val="en-US"/>
        </w:rPr>
        <w:t>;</w:t>
      </w:r>
    </w:p>
    <w:p>
      <w:pPr>
        <w:ind w:firstLine="720" w:firstLineChars="0"/>
        <w:rPr>
          <w:lang w:val="en-US"/>
        </w:rPr>
      </w:pPr>
    </w:p>
    <w:p>
      <w:pPr>
        <w:ind w:firstLine="720" w:firstLineChars="0"/>
        <w:rPr>
          <w:lang w:val="en-US"/>
        </w:rPr>
      </w:pPr>
      <w:r>
        <w:rPr>
          <w:lang w:val="en-US"/>
        </w:rPr>
        <w:t>insert into</w:t>
      </w:r>
      <w:r>
        <w:t xml:space="preserve"> venue </w:t>
      </w:r>
      <w:r>
        <w:rPr>
          <w:lang w:val="en-US"/>
        </w:rPr>
        <w:t>values</w:t>
      </w:r>
      <w:r>
        <w:t>(3,'badminton','LD college,ahmedabad','14:00:00',’</w:t>
      </w:r>
      <w:r>
        <w:rPr>
          <w:spacing w:val="1"/>
        </w:rPr>
        <w:t xml:space="preserve"> </w:t>
      </w:r>
      <w:r>
        <w:t>Ahmedabad’)</w:t>
      </w:r>
      <w:r>
        <w:rPr>
          <w:lang w:val="en-US"/>
        </w:rPr>
        <w:t>;</w:t>
      </w:r>
    </w:p>
    <w:p>
      <w:pPr>
        <w:ind w:firstLine="720" w:firstLineChars="0"/>
        <w:rPr>
          <w:lang w:val="en-US"/>
        </w:rPr>
      </w:pPr>
    </w:p>
    <w:p>
      <w:pPr>
        <w:ind w:firstLine="720" w:firstLineChars="0"/>
        <w:rPr>
          <w:lang w:val="en-US"/>
        </w:rPr>
      </w:pPr>
      <w:r>
        <w:rPr>
          <w:lang w:val="en-US"/>
        </w:rPr>
        <w:t>insert into</w:t>
      </w:r>
      <w:r>
        <w:t xml:space="preserve"> venue </w:t>
      </w:r>
      <w:r>
        <w:rPr>
          <w:lang w:val="en-US"/>
        </w:rPr>
        <w:t>values</w:t>
      </w:r>
      <w:r>
        <w:t>(4,'tennis','st. teresa college,nadiad','16:00:00',’ Nadiad’)</w:t>
      </w:r>
      <w:r>
        <w:rPr>
          <w:lang w:val="en-US"/>
        </w:rPr>
        <w:t>;</w:t>
      </w:r>
    </w:p>
    <w:p>
      <w:pPr>
        <w:ind w:firstLine="720" w:firstLineChars="0"/>
        <w:rPr>
          <w:lang w:val="en-US"/>
        </w:rPr>
      </w:pPr>
    </w:p>
    <w:p>
      <w:pPr>
        <w:ind w:firstLine="720" w:firstLineChars="0"/>
        <w:rPr>
          <w:spacing w:val="-4"/>
          <w:lang w:val="en-US"/>
        </w:rPr>
      </w:pPr>
      <w:r>
        <w:rPr>
          <w:lang w:val="en-US"/>
        </w:rPr>
        <w:t>insert into</w:t>
      </w:r>
      <w:r>
        <w:t xml:space="preserve"> venue </w:t>
      </w:r>
      <w:r>
        <w:rPr>
          <w:lang w:val="en-US"/>
        </w:rPr>
        <w:t>values</w:t>
      </w:r>
      <w:r>
        <w:t>(5,'long jump','vivekanand</w:t>
      </w:r>
      <w:r>
        <w:rPr>
          <w:spacing w:val="1"/>
        </w:rPr>
        <w:t xml:space="preserve"> </w:t>
      </w:r>
      <w:r>
        <w:t>,ground,baroda','11:00:00',’Baroda’)</w:t>
      </w:r>
      <w:r>
        <w:rPr>
          <w:spacing w:val="-4"/>
        </w:rPr>
        <w:t xml:space="preserve"> </w:t>
      </w:r>
      <w:r>
        <w:rPr>
          <w:spacing w:val="-4"/>
          <w:lang w:val="en-US"/>
        </w:rPr>
        <w:t>;</w:t>
      </w:r>
    </w:p>
    <w:p>
      <w:pPr>
        <w:ind w:firstLine="720" w:firstLineChars="0"/>
        <w:rPr>
          <w:lang w:val="en-US"/>
        </w:rPr>
      </w:pPr>
    </w:p>
    <w:p>
      <w:pPr>
        <w:ind w:firstLine="720" w:firstLineChars="0"/>
      </w:pPr>
      <w:r>
        <w:rPr>
          <w:lang w:val="en-US"/>
        </w:rPr>
        <w:t>insert into</w:t>
      </w:r>
      <w:r>
        <w:t xml:space="preserve"> venue </w:t>
      </w:r>
      <w:r>
        <w:rPr>
          <w:lang w:val="en-US"/>
        </w:rPr>
        <w:t>values</w:t>
      </w:r>
      <w:r>
        <w:t>(6,'hurdling','C.V.ground,baroda','08:50:00',’</w:t>
      </w:r>
      <w:r>
        <w:rPr>
          <w:spacing w:val="-3"/>
        </w:rPr>
        <w:t xml:space="preserve"> </w:t>
      </w:r>
      <w:r>
        <w:t>Baroda’);</w:t>
      </w: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rPr>
          <w:sz w:val="20"/>
        </w:rPr>
      </w:pPr>
    </w:p>
    <w:p>
      <w:pPr>
        <w:ind w:firstLine="720" w:firstLineChars="0"/>
        <w:rPr>
          <w:sz w:val="20"/>
        </w:rPr>
      </w:pPr>
    </w:p>
    <w:p>
      <w:pPr>
        <w:ind w:firstLine="720" w:firstLineChars="0"/>
        <w:rPr>
          <w:sz w:val="20"/>
        </w:rPr>
      </w:pPr>
    </w:p>
    <w:p>
      <w:pPr>
        <w:ind w:firstLine="720" w:firstLineChars="0"/>
        <w:rPr>
          <w:lang w:val="en-US"/>
        </w:rPr>
      </w:pPr>
      <w:r>
        <w:rPr>
          <w:sz w:val="20"/>
        </w:rPr>
        <w:drawing>
          <wp:inline distT="0" distB="0" distL="0" distR="0">
            <wp:extent cx="5723890" cy="1942465"/>
            <wp:effectExtent l="0" t="0" r="6350" b="825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6" cstate="print"/>
                    <a:stretch>
                      <a:fillRect/>
                    </a:stretch>
                  </pic:blipFill>
                  <pic:spPr>
                    <a:xfrm>
                      <a:off x="0" y="0"/>
                      <a:ext cx="5723968" cy="1942528"/>
                    </a:xfrm>
                    <a:prstGeom prst="rect">
                      <a:avLst/>
                    </a:prstGeom>
                  </pic:spPr>
                </pic:pic>
              </a:graphicData>
            </a:graphic>
          </wp:inline>
        </w:drawing>
      </w:r>
    </w:p>
    <w:p>
      <w:pPr>
        <w:pStyle w:val="8"/>
        <w:ind w:left="811"/>
        <w:rPr>
          <w:sz w:val="20"/>
        </w:rPr>
      </w:pPr>
    </w:p>
    <w:p>
      <w:pPr>
        <w:pStyle w:val="8"/>
        <w:rPr>
          <w:sz w:val="20"/>
        </w:rPr>
      </w:pPr>
    </w:p>
    <w:p>
      <w:pPr>
        <w:pStyle w:val="8"/>
        <w:rPr>
          <w:sz w:val="20"/>
        </w:rPr>
      </w:pPr>
    </w:p>
    <w:p>
      <w:pPr>
        <w:pStyle w:val="8"/>
        <w:spacing w:before="6"/>
        <w:rPr>
          <w:sz w:val="22"/>
        </w:rPr>
      </w:pPr>
    </w:p>
    <w:p>
      <w:pPr>
        <w:pStyle w:val="3"/>
        <w:numPr>
          <w:ilvl w:val="1"/>
          <w:numId w:val="9"/>
        </w:numPr>
        <w:tabs>
          <w:tab w:val="left" w:pos="1326"/>
        </w:tabs>
        <w:spacing w:before="37" w:after="0" w:line="240" w:lineRule="auto"/>
        <w:ind w:left="1325" w:right="0" w:hanging="545"/>
        <w:jc w:val="left"/>
      </w:pPr>
      <w:r>
        <w:t>QUERIES</w:t>
      </w:r>
    </w:p>
    <w:p>
      <w:pPr>
        <w:pStyle w:val="8"/>
        <w:numPr>
          <w:ilvl w:val="0"/>
          <w:numId w:val="0"/>
        </w:numPr>
        <w:tabs>
          <w:tab w:val="left" w:pos="7157"/>
        </w:tabs>
        <w:spacing w:before="198"/>
        <w:ind w:right="0" w:rightChars="0" w:firstLine="800" w:firstLineChars="250"/>
        <w:rPr>
          <w:rFonts w:hint="default" w:ascii="Arial" w:hAnsi="Arial" w:cs="Arial"/>
          <w:sz w:val="24"/>
          <w:szCs w:val="21"/>
          <w:lang w:val="en-IN"/>
        </w:rPr>
      </w:pPr>
      <w:r>
        <w:rPr>
          <w:rFonts w:hint="default" w:ascii="Arial" w:hAnsi="Arial" w:cs="Arial"/>
          <w:b w:val="0"/>
          <w:bCs w:val="0"/>
          <w:sz w:val="32"/>
          <w:szCs w:val="24"/>
          <w:lang w:val="en-US"/>
        </w:rPr>
        <w:t xml:space="preserve">5.3.1 </w:t>
      </w:r>
      <w:r>
        <w:rPr>
          <w:rFonts w:hint="default" w:ascii="Arial" w:hAnsi="Arial" w:cs="Arial"/>
          <w:sz w:val="24"/>
          <w:szCs w:val="21"/>
          <w:lang w:val="en-IN"/>
        </w:rPr>
        <w:t>Display the players details whose sport name starts with ‘b’ and ends with ‘n’:</w:t>
      </w:r>
    </w:p>
    <w:p>
      <w:pPr>
        <w:pStyle w:val="8"/>
        <w:tabs>
          <w:tab w:val="left" w:pos="7157"/>
        </w:tabs>
        <w:spacing w:before="198"/>
        <w:ind w:left="1540"/>
      </w:pPr>
      <w:r>
        <w:rPr>
          <w:rFonts w:ascii="Wingdings" w:hAnsi="Wingdings"/>
          <w:sz w:val="28"/>
        </w:rPr>
        <w:t></w:t>
      </w:r>
      <w:r>
        <w:t>SELECT</w:t>
      </w:r>
      <w:r>
        <w:rPr>
          <w:spacing w:val="-4"/>
        </w:rPr>
        <w:t xml:space="preserve"> </w:t>
      </w:r>
      <w:r>
        <w:t>*</w:t>
      </w:r>
      <w:r>
        <w:rPr>
          <w:spacing w:val="-2"/>
        </w:rPr>
        <w:t xml:space="preserve"> </w:t>
      </w:r>
      <w:r>
        <w:t>FROM</w:t>
      </w:r>
      <w:r>
        <w:rPr>
          <w:spacing w:val="-2"/>
        </w:rPr>
        <w:t xml:space="preserve"> </w:t>
      </w:r>
      <w:r>
        <w:t>players</w:t>
      </w:r>
      <w:r>
        <w:rPr>
          <w:spacing w:val="-4"/>
        </w:rPr>
        <w:t xml:space="preserve"> </w:t>
      </w:r>
      <w:r>
        <w:t>WHERE</w:t>
      </w:r>
      <w:r>
        <w:rPr>
          <w:spacing w:val="-2"/>
        </w:rPr>
        <w:t xml:space="preserve"> </w:t>
      </w:r>
      <w:r>
        <w:t>sport_name</w:t>
      </w:r>
      <w:r>
        <w:rPr>
          <w:spacing w:val="-1"/>
        </w:rPr>
        <w:t xml:space="preserve"> </w:t>
      </w:r>
      <w:r>
        <w:t>LIKE</w:t>
      </w:r>
      <w:r>
        <w:rPr>
          <w:spacing w:val="-1"/>
        </w:rPr>
        <w:t xml:space="preserve"> </w:t>
      </w:r>
      <w:r>
        <w:t>'b</w:t>
      </w:r>
      <w:r>
        <w:rPr>
          <w:u w:val="single"/>
        </w:rPr>
        <w:tab/>
      </w:r>
      <w:r>
        <w:rPr>
          <w:u w:val="single"/>
          <w:lang w:val="en-US"/>
        </w:rPr>
        <w:t>________</w:t>
      </w:r>
      <w:r>
        <w:t>n';</w:t>
      </w:r>
    </w:p>
    <w:p>
      <w:pPr>
        <w:spacing w:before="230"/>
        <w:ind w:left="781" w:right="0" w:firstLine="0"/>
        <w:jc w:val="left"/>
        <w:rPr>
          <w:sz w:val="29"/>
        </w:rPr>
      </w:pPr>
      <w:r>
        <w:drawing>
          <wp:anchor distT="0" distB="0" distL="0" distR="0" simplePos="0" relativeHeight="487622656" behindDoc="0" locked="0" layoutInCell="1" allowOverlap="1">
            <wp:simplePos x="0" y="0"/>
            <wp:positionH relativeFrom="page">
              <wp:posOffset>831850</wp:posOffset>
            </wp:positionH>
            <wp:positionV relativeFrom="paragraph">
              <wp:posOffset>145415</wp:posOffset>
            </wp:positionV>
            <wp:extent cx="5234940" cy="745490"/>
            <wp:effectExtent l="0" t="0" r="7620" b="127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7" cstate="print"/>
                    <a:stretch>
                      <a:fillRect/>
                    </a:stretch>
                  </pic:blipFill>
                  <pic:spPr>
                    <a:xfrm>
                      <a:off x="0" y="0"/>
                      <a:ext cx="5234940" cy="745490"/>
                    </a:xfrm>
                    <a:prstGeom prst="rect">
                      <a:avLst/>
                    </a:prstGeom>
                  </pic:spPr>
                </pic:pic>
              </a:graphicData>
            </a:graphic>
          </wp:anchor>
        </w:drawing>
      </w:r>
    </w:p>
    <w:p>
      <w:pPr>
        <w:pStyle w:val="8"/>
        <w:numPr>
          <w:ilvl w:val="0"/>
          <w:numId w:val="0"/>
        </w:numPr>
        <w:spacing w:before="2"/>
        <w:ind w:right="0" w:rightChars="0" w:firstLine="720" w:firstLineChars="0"/>
        <w:rPr>
          <w:rFonts w:hint="default"/>
          <w:sz w:val="28"/>
          <w:lang w:val="en-IN"/>
        </w:rPr>
      </w:pPr>
      <w:r>
        <w:rPr>
          <w:sz w:val="32"/>
          <w:szCs w:val="44"/>
          <w:lang w:val="en-US"/>
        </w:rPr>
        <w:t xml:space="preserve">5.3.2 </w:t>
      </w:r>
      <w:r>
        <w:rPr>
          <w:rFonts w:hint="default"/>
          <w:sz w:val="28"/>
          <w:lang w:val="en-IN"/>
        </w:rPr>
        <w:t>Display the players details whose coach is starts with ‘c1’:</w:t>
      </w:r>
    </w:p>
    <w:p>
      <w:pPr>
        <w:pStyle w:val="8"/>
        <w:numPr>
          <w:ilvl w:val="0"/>
          <w:numId w:val="0"/>
        </w:numPr>
        <w:spacing w:before="2"/>
        <w:ind w:left="720" w:leftChars="0" w:right="0" w:rightChars="0" w:firstLine="720" w:firstLineChars="0"/>
        <w:rPr>
          <w:rFonts w:hint="default"/>
          <w:sz w:val="28"/>
          <w:lang w:val="en-IN"/>
        </w:rPr>
      </w:pPr>
    </w:p>
    <w:p>
      <w:pPr>
        <w:pStyle w:val="8"/>
        <w:ind w:left="1540"/>
      </w:pPr>
      <w:r>
        <w:rPr>
          <w:rFonts w:ascii="Wingdings" w:hAnsi="Wingdings"/>
        </w:rPr>
        <w:t></w:t>
      </w:r>
      <w:r>
        <w:t>SELECT</w:t>
      </w:r>
      <w:r>
        <w:rPr>
          <w:spacing w:val="-3"/>
        </w:rPr>
        <w:t xml:space="preserve"> </w:t>
      </w:r>
      <w:r>
        <w:t>*</w:t>
      </w:r>
      <w:r>
        <w:rPr>
          <w:spacing w:val="-1"/>
        </w:rPr>
        <w:t xml:space="preserve"> </w:t>
      </w:r>
      <w:r>
        <w:t>FROM</w:t>
      </w:r>
      <w:r>
        <w:rPr>
          <w:spacing w:val="-3"/>
        </w:rPr>
        <w:t xml:space="preserve"> </w:t>
      </w:r>
      <w:r>
        <w:t>players</w:t>
      </w:r>
      <w:r>
        <w:rPr>
          <w:spacing w:val="-3"/>
        </w:rPr>
        <w:t xml:space="preserve"> </w:t>
      </w:r>
      <w:r>
        <w:t>WHERE</w:t>
      </w:r>
      <w:r>
        <w:rPr>
          <w:spacing w:val="-3"/>
        </w:rPr>
        <w:t xml:space="preserve"> </w:t>
      </w:r>
      <w:r>
        <w:t>c_id</w:t>
      </w:r>
      <w:r>
        <w:rPr>
          <w:spacing w:val="-1"/>
        </w:rPr>
        <w:t xml:space="preserve"> </w:t>
      </w:r>
      <w:r>
        <w:t>LIKE 'c1%';</w:t>
      </w:r>
    </w:p>
    <w:p>
      <w:pPr>
        <w:pStyle w:val="8"/>
        <w:numPr>
          <w:ilvl w:val="0"/>
          <w:numId w:val="0"/>
        </w:numPr>
        <w:spacing w:before="2"/>
        <w:ind w:left="720" w:leftChars="0" w:right="0" w:rightChars="0" w:firstLine="720" w:firstLineChars="0"/>
        <w:rPr>
          <w:rFonts w:hint="default"/>
          <w:sz w:val="28"/>
          <w:lang w:val="en-IN"/>
        </w:rPr>
      </w:pPr>
    </w:p>
    <w:p>
      <w:pPr>
        <w:pStyle w:val="8"/>
        <w:spacing w:before="11"/>
        <w:ind w:firstLine="720" w:firstLineChars="0"/>
        <w:rPr>
          <w:sz w:val="32"/>
          <w:szCs w:val="44"/>
          <w:lang w:val="en-US"/>
        </w:rPr>
      </w:pPr>
    </w:p>
    <w:p>
      <w:pPr>
        <w:pStyle w:val="8"/>
        <w:spacing w:before="11"/>
        <w:ind w:firstLine="720" w:firstLineChars="0"/>
        <w:rPr>
          <w:sz w:val="33"/>
        </w:rPr>
      </w:pPr>
      <w:r>
        <w:drawing>
          <wp:anchor distT="0" distB="0" distL="0" distR="0" simplePos="0" relativeHeight="487624704" behindDoc="0" locked="0" layoutInCell="1" allowOverlap="1">
            <wp:simplePos x="0" y="0"/>
            <wp:positionH relativeFrom="page">
              <wp:posOffset>869950</wp:posOffset>
            </wp:positionH>
            <wp:positionV relativeFrom="paragraph">
              <wp:posOffset>120650</wp:posOffset>
            </wp:positionV>
            <wp:extent cx="5229225" cy="1690370"/>
            <wp:effectExtent l="0" t="0" r="13335" b="127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8" cstate="print"/>
                    <a:stretch>
                      <a:fillRect/>
                    </a:stretch>
                  </pic:blipFill>
                  <pic:spPr>
                    <a:xfrm>
                      <a:off x="0" y="0"/>
                      <a:ext cx="5229225" cy="1690370"/>
                    </a:xfrm>
                    <a:prstGeom prst="rect">
                      <a:avLst/>
                    </a:prstGeom>
                  </pic:spPr>
                </pic:pic>
              </a:graphicData>
            </a:graphic>
          </wp:anchor>
        </w:drawing>
      </w:r>
    </w:p>
    <w:p>
      <w:pPr>
        <w:pStyle w:val="8"/>
        <w:rPr>
          <w:sz w:val="20"/>
        </w:rPr>
      </w:pPr>
    </w:p>
    <w:p>
      <w:pPr>
        <w:pStyle w:val="8"/>
        <w:rPr>
          <w:rFonts w:hint="default" w:ascii="Arial" w:hAnsi="Arial" w:cs="Arial"/>
          <w:lang w:val="en-IN"/>
        </w:rPr>
      </w:pPr>
      <w:r>
        <w:rPr>
          <w:sz w:val="20"/>
          <w:lang w:val="en-US"/>
        </w:rPr>
        <w:t xml:space="preserve">   </w:t>
      </w:r>
      <w:r>
        <w:rPr>
          <w:sz w:val="36"/>
          <w:szCs w:val="48"/>
          <w:lang w:val="en-US"/>
        </w:rPr>
        <w:t xml:space="preserve">      5.3.2 </w:t>
      </w:r>
      <w:r>
        <w:rPr>
          <w:rFonts w:hint="default" w:ascii="Arial" w:hAnsi="Arial" w:cs="Arial"/>
          <w:lang w:val="en-IN"/>
        </w:rPr>
        <w:t xml:space="preserve">Display the players details whose age is in between 19 to 20. </w:t>
      </w:r>
    </w:p>
    <w:p>
      <w:pPr>
        <w:pStyle w:val="8"/>
        <w:spacing w:before="192"/>
        <w:ind w:left="1540"/>
      </w:pPr>
      <w:r>
        <w:rPr>
          <w:rFonts w:ascii="Wingdings" w:hAnsi="Wingdings"/>
        </w:rPr>
        <w:t></w:t>
      </w:r>
      <w:r>
        <w:t>SELECT</w:t>
      </w:r>
      <w:r>
        <w:rPr>
          <w:spacing w:val="-4"/>
        </w:rPr>
        <w:t xml:space="preserve"> </w:t>
      </w:r>
      <w:r>
        <w:t>*</w:t>
      </w:r>
      <w:r>
        <w:rPr>
          <w:spacing w:val="-2"/>
        </w:rPr>
        <w:t xml:space="preserve"> </w:t>
      </w:r>
      <w:r>
        <w:t>FROM</w:t>
      </w:r>
      <w:r>
        <w:rPr>
          <w:spacing w:val="-3"/>
        </w:rPr>
        <w:t xml:space="preserve"> </w:t>
      </w:r>
      <w:r>
        <w:t>players</w:t>
      </w:r>
      <w:r>
        <w:rPr>
          <w:spacing w:val="-4"/>
        </w:rPr>
        <w:t xml:space="preserve"> </w:t>
      </w:r>
      <w:r>
        <w:t>WHERE</w:t>
      </w:r>
      <w:r>
        <w:rPr>
          <w:spacing w:val="-1"/>
        </w:rPr>
        <w:t xml:space="preserve"> </w:t>
      </w:r>
      <w:r>
        <w:t>p_age</w:t>
      </w:r>
      <w:r>
        <w:rPr>
          <w:spacing w:val="-1"/>
        </w:rPr>
        <w:t xml:space="preserve"> </w:t>
      </w:r>
      <w:r>
        <w:t>BETWEEN</w:t>
      </w:r>
      <w:r>
        <w:rPr>
          <w:spacing w:val="-2"/>
        </w:rPr>
        <w:t xml:space="preserve"> </w:t>
      </w:r>
      <w:r>
        <w:t>19</w:t>
      </w:r>
      <w:r>
        <w:rPr>
          <w:spacing w:val="-2"/>
        </w:rPr>
        <w:t xml:space="preserve"> </w:t>
      </w:r>
      <w:r>
        <w:t>AND</w:t>
      </w:r>
      <w:r>
        <w:rPr>
          <w:spacing w:val="-2"/>
        </w:rPr>
        <w:t xml:space="preserve"> </w:t>
      </w:r>
      <w:r>
        <w:t>20;</w:t>
      </w:r>
    </w:p>
    <w:p>
      <w:pPr>
        <w:pStyle w:val="8"/>
        <w:ind w:left="720" w:leftChars="0" w:firstLine="720" w:firstLineChars="0"/>
        <w:rPr>
          <w:rFonts w:hint="default" w:ascii="Arial" w:hAnsi="Arial" w:cs="Arial"/>
          <w:lang w:val="en-US"/>
        </w:rPr>
      </w:pPr>
    </w:p>
    <w:p>
      <w:pPr>
        <w:pStyle w:val="8"/>
        <w:rPr>
          <w:sz w:val="20"/>
        </w:rPr>
      </w:pPr>
      <w:r>
        <w:drawing>
          <wp:anchor distT="0" distB="0" distL="0" distR="0" simplePos="0" relativeHeight="487626752" behindDoc="0" locked="0" layoutInCell="1" allowOverlap="1">
            <wp:simplePos x="0" y="0"/>
            <wp:positionH relativeFrom="page">
              <wp:posOffset>749300</wp:posOffset>
            </wp:positionH>
            <wp:positionV relativeFrom="paragraph">
              <wp:posOffset>65405</wp:posOffset>
            </wp:positionV>
            <wp:extent cx="5683885" cy="4320540"/>
            <wp:effectExtent l="0" t="0" r="635" b="762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9" cstate="print"/>
                    <a:stretch>
                      <a:fillRect/>
                    </a:stretch>
                  </pic:blipFill>
                  <pic:spPr>
                    <a:xfrm>
                      <a:off x="0" y="0"/>
                      <a:ext cx="5683885" cy="4320540"/>
                    </a:xfrm>
                    <a:prstGeom prst="rect">
                      <a:avLst/>
                    </a:prstGeom>
                  </pic:spPr>
                </pic:pic>
              </a:graphicData>
            </a:graphic>
          </wp:anchor>
        </w:drawing>
      </w:r>
    </w:p>
    <w:p>
      <w:pPr>
        <w:pStyle w:val="8"/>
        <w:spacing w:before="5"/>
        <w:rPr>
          <w:sz w:val="22"/>
          <w:lang w:val="en-US"/>
        </w:rPr>
      </w:pPr>
      <w:r>
        <w:rPr>
          <w:sz w:val="22"/>
          <w:lang w:val="en-US"/>
        </w:rPr>
        <w:t xml:space="preserve">       </w:t>
      </w:r>
    </w:p>
    <w:p>
      <w:pPr>
        <w:pStyle w:val="8"/>
        <w:spacing w:before="5"/>
        <w:rPr>
          <w:sz w:val="22"/>
          <w:lang w:val="en-US"/>
        </w:rPr>
      </w:pPr>
    </w:p>
    <w:p>
      <w:pPr>
        <w:pStyle w:val="8"/>
        <w:spacing w:before="5"/>
        <w:ind w:left="990" w:hanging="990" w:hangingChars="450"/>
        <w:rPr>
          <w:sz w:val="24"/>
          <w:szCs w:val="24"/>
          <w:lang w:val="en-US"/>
        </w:rPr>
      </w:pPr>
      <w:r>
        <w:rPr>
          <w:sz w:val="22"/>
          <w:lang w:val="en-US"/>
        </w:rPr>
        <w:t xml:space="preserve">     </w:t>
      </w:r>
      <w:r>
        <w:rPr>
          <w:sz w:val="32"/>
          <w:szCs w:val="36"/>
          <w:lang w:val="en-US"/>
        </w:rPr>
        <w:t xml:space="preserve">5.3.4 </w:t>
      </w:r>
      <w:r>
        <w:rPr>
          <w:rFonts w:hint="default"/>
          <w:sz w:val="24"/>
          <w:szCs w:val="24"/>
          <w:lang w:val="en-IN"/>
        </w:rPr>
        <w:t xml:space="preserve">Display the competition detail for the competition which is held in between date </w:t>
      </w:r>
      <w:r>
        <w:rPr>
          <w:sz w:val="24"/>
          <w:szCs w:val="24"/>
        </w:rPr>
        <w:t>2022-01-01</w:t>
      </w:r>
      <w:r>
        <w:rPr>
          <w:rFonts w:hint="default"/>
          <w:sz w:val="24"/>
          <w:szCs w:val="24"/>
          <w:lang w:val="en-IN"/>
        </w:rPr>
        <w:t xml:space="preserve"> to </w:t>
      </w:r>
      <w:r>
        <w:rPr>
          <w:sz w:val="24"/>
          <w:szCs w:val="24"/>
        </w:rPr>
        <w:t>2022-01-05</w:t>
      </w:r>
      <w:r>
        <w:rPr>
          <w:sz w:val="24"/>
          <w:szCs w:val="24"/>
          <w:lang w:val="en-US"/>
        </w:rPr>
        <w:t xml:space="preserve"> .</w:t>
      </w:r>
    </w:p>
    <w:p>
      <w:pPr>
        <w:pStyle w:val="8"/>
        <w:spacing w:before="5"/>
        <w:ind w:left="990" w:hanging="1080" w:hangingChars="450"/>
        <w:rPr>
          <w:sz w:val="24"/>
          <w:szCs w:val="24"/>
          <w:lang w:val="en-US"/>
        </w:rPr>
      </w:pPr>
    </w:p>
    <w:p>
      <w:pPr>
        <w:pStyle w:val="8"/>
        <w:spacing w:before="5"/>
        <w:ind w:left="990" w:hanging="1080" w:hangingChars="450"/>
      </w:pPr>
      <w:r>
        <w:rPr>
          <w:sz w:val="24"/>
          <w:szCs w:val="24"/>
          <w:lang w:val="en-US"/>
        </w:rPr>
        <w:t xml:space="preserve">               </w:t>
      </w:r>
      <w:r>
        <w:rPr>
          <w:sz w:val="24"/>
          <w:szCs w:val="24"/>
          <w:lang w:val="en-US"/>
        </w:rPr>
        <w:tab/>
      </w:r>
      <w:r>
        <w:rPr>
          <w:sz w:val="24"/>
          <w:szCs w:val="24"/>
          <w:lang w:val="en-US"/>
        </w:rPr>
        <w:tab/>
      </w:r>
      <w:r>
        <w:rPr>
          <w:sz w:val="24"/>
          <w:szCs w:val="24"/>
          <w:lang w:val="en-US"/>
        </w:rPr>
        <w:t>---&gt;</w:t>
      </w:r>
      <w:r>
        <w:t>SELECT</w:t>
      </w:r>
      <w:r>
        <w:rPr>
          <w:spacing w:val="-4"/>
        </w:rPr>
        <w:t xml:space="preserve"> </w:t>
      </w:r>
      <w:r>
        <w:t>*</w:t>
      </w:r>
      <w:r>
        <w:rPr>
          <w:spacing w:val="-3"/>
        </w:rPr>
        <w:t xml:space="preserve"> </w:t>
      </w:r>
      <w:r>
        <w:t>FROM</w:t>
      </w:r>
      <w:r>
        <w:rPr>
          <w:spacing w:val="-4"/>
        </w:rPr>
        <w:t xml:space="preserve"> </w:t>
      </w:r>
      <w:r>
        <w:t>compitition</w:t>
      </w:r>
      <w:r>
        <w:rPr>
          <w:spacing w:val="-3"/>
        </w:rPr>
        <w:t xml:space="preserve"> </w:t>
      </w:r>
      <w:r>
        <w:t>WHERE starting_date</w:t>
      </w:r>
      <w:r>
        <w:rPr>
          <w:spacing w:val="-4"/>
        </w:rPr>
        <w:t xml:space="preserve"> </w:t>
      </w:r>
      <w:r>
        <w:t>BETWEEN</w:t>
      </w:r>
      <w:r>
        <w:rPr>
          <w:spacing w:val="-6"/>
        </w:rPr>
        <w:t xml:space="preserve"> </w:t>
      </w:r>
      <w:r>
        <w:t>'2022-01-01'</w:t>
      </w:r>
      <w:r>
        <w:rPr>
          <w:spacing w:val="-3"/>
        </w:rPr>
        <w:t xml:space="preserve"> </w:t>
      </w:r>
      <w:r>
        <w:t>AND</w:t>
      </w:r>
    </w:p>
    <w:p>
      <w:pPr>
        <w:pStyle w:val="8"/>
        <w:ind w:left="100"/>
      </w:pPr>
      <w:r>
        <w:rPr>
          <w:lang w:val="en-US"/>
        </w:rPr>
        <w:t xml:space="preserve">             </w:t>
      </w:r>
      <w:r>
        <w:t>'2022-01-05';</w:t>
      </w:r>
    </w:p>
    <w:p>
      <w:pPr>
        <w:pStyle w:val="8"/>
        <w:ind w:left="100"/>
      </w:pPr>
    </w:p>
    <w:p>
      <w:pPr>
        <w:pStyle w:val="8"/>
        <w:spacing w:before="5"/>
        <w:ind w:left="990" w:hanging="900" w:hangingChars="450"/>
        <w:rPr>
          <w:lang w:val="en-US"/>
        </w:rPr>
      </w:pPr>
      <w:r>
        <w:rPr>
          <w:sz w:val="20"/>
          <w:lang w:val="en-US"/>
        </w:rPr>
        <w:t xml:space="preserve">                                   </w:t>
      </w:r>
      <w:r>
        <w:rPr>
          <w:sz w:val="20"/>
        </w:rPr>
        <w:drawing>
          <wp:inline distT="0" distB="0" distL="0" distR="0">
            <wp:extent cx="4413885" cy="1602740"/>
            <wp:effectExtent l="0" t="0" r="5715" b="1270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30" cstate="print"/>
                    <a:stretch>
                      <a:fillRect/>
                    </a:stretch>
                  </pic:blipFill>
                  <pic:spPr>
                    <a:xfrm>
                      <a:off x="0" y="0"/>
                      <a:ext cx="4414161" cy="1603057"/>
                    </a:xfrm>
                    <a:prstGeom prst="rect">
                      <a:avLst/>
                    </a:prstGeom>
                  </pic:spPr>
                </pic:pic>
              </a:graphicData>
            </a:graphic>
          </wp:inline>
        </w:drawing>
      </w:r>
    </w:p>
    <w:p>
      <w:pPr>
        <w:pStyle w:val="8"/>
        <w:spacing w:before="5"/>
        <w:ind w:left="330" w:firstLine="717" w:firstLineChars="0"/>
        <w:rPr>
          <w:sz w:val="24"/>
          <w:szCs w:val="24"/>
          <w:lang w:val="en-US"/>
        </w:rPr>
      </w:pPr>
    </w:p>
    <w:p>
      <w:pPr>
        <w:pStyle w:val="8"/>
        <w:spacing w:before="8"/>
        <w:ind w:left="800" w:hanging="800" w:hangingChars="250"/>
        <w:rPr>
          <w:rFonts w:hint="default"/>
          <w:sz w:val="32"/>
          <w:lang w:val="en-IN"/>
        </w:rPr>
      </w:pPr>
      <w:r>
        <w:rPr>
          <w:sz w:val="32"/>
          <w:szCs w:val="44"/>
          <w:lang w:val="en-US"/>
        </w:rPr>
        <w:t xml:space="preserve">5.3.5  </w:t>
      </w:r>
      <w:r>
        <w:rPr>
          <w:rFonts w:hint="default"/>
          <w:sz w:val="32"/>
          <w:lang w:val="en-IN"/>
        </w:rPr>
        <w:t xml:space="preserve">display the competition detail according to descending order of ending date </w:t>
      </w:r>
    </w:p>
    <w:p>
      <w:pPr>
        <w:pStyle w:val="8"/>
        <w:ind w:firstLine="160" w:firstLineChars="50"/>
        <w:rPr>
          <w:sz w:val="32"/>
          <w:szCs w:val="44"/>
          <w:lang w:val="en-US"/>
        </w:rPr>
      </w:pPr>
    </w:p>
    <w:p>
      <w:pPr>
        <w:spacing w:after="0"/>
        <w:rPr>
          <w:sz w:val="20"/>
          <w:lang w:val="en-US"/>
        </w:rPr>
      </w:pPr>
      <w:r>
        <w:rPr>
          <w:sz w:val="20"/>
          <w:lang w:val="en-US"/>
        </w:rPr>
        <w:t xml:space="preserve">                 </w:t>
      </w:r>
    </w:p>
    <w:p>
      <w:pPr>
        <w:spacing w:after="0"/>
        <w:rPr>
          <w:sz w:val="20"/>
          <w:lang w:val="en-US"/>
        </w:rPr>
      </w:pPr>
    </w:p>
    <w:p>
      <w:pPr>
        <w:spacing w:after="0"/>
      </w:pPr>
      <w:r>
        <w:rPr>
          <w:sz w:val="20"/>
          <w:lang w:val="en-US"/>
        </w:rPr>
        <w:t xml:space="preserve">                       </w:t>
      </w:r>
      <w:r>
        <w:rPr>
          <w:rFonts w:ascii="Wingdings" w:hAnsi="Wingdings"/>
        </w:rPr>
        <w:t></w:t>
      </w:r>
      <w:r>
        <w:t>SELECT</w:t>
      </w:r>
      <w:r>
        <w:rPr>
          <w:spacing w:val="-4"/>
        </w:rPr>
        <w:t xml:space="preserve"> </w:t>
      </w:r>
      <w:r>
        <w:t>*</w:t>
      </w:r>
      <w:r>
        <w:rPr>
          <w:spacing w:val="-2"/>
        </w:rPr>
        <w:t xml:space="preserve"> </w:t>
      </w:r>
      <w:r>
        <w:t>FROM</w:t>
      </w:r>
      <w:r>
        <w:rPr>
          <w:spacing w:val="-3"/>
        </w:rPr>
        <w:t xml:space="preserve"> </w:t>
      </w:r>
      <w:r>
        <w:t>compitition</w:t>
      </w:r>
      <w:r>
        <w:rPr>
          <w:spacing w:val="-3"/>
        </w:rPr>
        <w:t xml:space="preserve"> </w:t>
      </w:r>
      <w:r>
        <w:t>ORDER</w:t>
      </w:r>
      <w:r>
        <w:rPr>
          <w:spacing w:val="-4"/>
        </w:rPr>
        <w:t xml:space="preserve"> </w:t>
      </w:r>
      <w:r>
        <w:t>BY</w:t>
      </w:r>
      <w:r>
        <w:rPr>
          <w:spacing w:val="-3"/>
        </w:rPr>
        <w:t xml:space="preserve"> </w:t>
      </w:r>
      <w:r>
        <w:t>ending_date</w:t>
      </w:r>
      <w:r>
        <w:rPr>
          <w:spacing w:val="-4"/>
        </w:rPr>
        <w:t xml:space="preserve"> </w:t>
      </w:r>
      <w:r>
        <w:t>DESC;</w:t>
      </w:r>
    </w:p>
    <w:p>
      <w:pPr>
        <w:spacing w:after="0"/>
      </w:pPr>
    </w:p>
    <w:p>
      <w:pPr>
        <w:spacing w:after="0"/>
        <w:rPr>
          <w:sz w:val="20"/>
        </w:rPr>
      </w:pPr>
      <w:r>
        <w:rPr>
          <w:sz w:val="20"/>
          <w:lang w:val="en-US"/>
        </w:rPr>
        <w:t xml:space="preserve">                               </w:t>
      </w:r>
      <w:r>
        <w:rPr>
          <w:sz w:val="20"/>
        </w:rPr>
        <w:drawing>
          <wp:inline distT="0" distB="0" distL="0" distR="0">
            <wp:extent cx="4810125" cy="1632585"/>
            <wp:effectExtent l="0" t="0" r="5715" b="13335"/>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31" cstate="print"/>
                    <a:stretch>
                      <a:fillRect/>
                    </a:stretch>
                  </pic:blipFill>
                  <pic:spPr>
                    <a:xfrm>
                      <a:off x="0" y="0"/>
                      <a:ext cx="4810125" cy="1632585"/>
                    </a:xfrm>
                    <a:prstGeom prst="rect">
                      <a:avLst/>
                    </a:prstGeom>
                  </pic:spPr>
                </pic:pic>
              </a:graphicData>
            </a:graphic>
          </wp:inline>
        </w:drawing>
      </w:r>
    </w:p>
    <w:p>
      <w:pPr>
        <w:spacing w:after="0"/>
        <w:ind w:firstLine="160" w:firstLineChars="50"/>
        <w:rPr>
          <w:sz w:val="32"/>
          <w:szCs w:val="40"/>
          <w:lang w:val="en-US"/>
        </w:rPr>
      </w:pPr>
    </w:p>
    <w:p>
      <w:pPr>
        <w:pStyle w:val="8"/>
        <w:spacing w:before="8"/>
        <w:rPr>
          <w:rFonts w:hint="default"/>
          <w:sz w:val="32"/>
          <w:lang w:val="en-IN"/>
        </w:rPr>
      </w:pPr>
      <w:r>
        <w:rPr>
          <w:sz w:val="32"/>
          <w:szCs w:val="40"/>
          <w:lang w:val="en-US"/>
        </w:rPr>
        <w:t xml:space="preserve">5.3.6 </w:t>
      </w:r>
      <w:r>
        <w:rPr>
          <w:rFonts w:hint="default"/>
          <w:sz w:val="32"/>
          <w:lang w:val="en-IN"/>
        </w:rPr>
        <w:t xml:space="preserve"> display the competition detail according to descending order of ending date </w:t>
      </w:r>
    </w:p>
    <w:p>
      <w:pPr>
        <w:pStyle w:val="8"/>
        <w:spacing w:before="8"/>
        <w:rPr>
          <w:rFonts w:hint="default"/>
          <w:sz w:val="32"/>
          <w:lang w:val="en-IN"/>
        </w:rPr>
      </w:pPr>
    </w:p>
    <w:p>
      <w:pPr>
        <w:pStyle w:val="8"/>
        <w:spacing w:before="1"/>
        <w:ind w:left="100" w:firstLine="360" w:firstLineChars="150"/>
      </w:pPr>
      <w:r>
        <w:rPr>
          <w:rFonts w:ascii="Wingdings" w:hAnsi="Wingdings"/>
        </w:rPr>
        <w:t></w:t>
      </w:r>
      <w:r>
        <w:t>SELECT</w:t>
      </w:r>
      <w:r>
        <w:rPr>
          <w:spacing w:val="-4"/>
        </w:rPr>
        <w:t xml:space="preserve"> </w:t>
      </w:r>
      <w:r>
        <w:t>*</w:t>
      </w:r>
      <w:r>
        <w:rPr>
          <w:spacing w:val="-2"/>
        </w:rPr>
        <w:t xml:space="preserve"> </w:t>
      </w:r>
      <w:r>
        <w:t>FROM</w:t>
      </w:r>
      <w:r>
        <w:rPr>
          <w:spacing w:val="-3"/>
        </w:rPr>
        <w:t xml:space="preserve"> </w:t>
      </w:r>
      <w:r>
        <w:t>compitition</w:t>
      </w:r>
      <w:r>
        <w:rPr>
          <w:spacing w:val="-3"/>
        </w:rPr>
        <w:t xml:space="preserve"> </w:t>
      </w:r>
      <w:r>
        <w:t>ORDER</w:t>
      </w:r>
      <w:r>
        <w:rPr>
          <w:spacing w:val="-4"/>
        </w:rPr>
        <w:t xml:space="preserve"> </w:t>
      </w:r>
      <w:r>
        <w:t>BY</w:t>
      </w:r>
      <w:r>
        <w:rPr>
          <w:spacing w:val="-3"/>
        </w:rPr>
        <w:t xml:space="preserve"> </w:t>
      </w:r>
      <w:r>
        <w:t>ending_date</w:t>
      </w:r>
      <w:r>
        <w:rPr>
          <w:spacing w:val="-4"/>
        </w:rPr>
        <w:t xml:space="preserve"> </w:t>
      </w:r>
      <w:r>
        <w:t>DESC;</w:t>
      </w:r>
    </w:p>
    <w:p>
      <w:pPr>
        <w:pStyle w:val="8"/>
        <w:spacing w:before="1"/>
        <w:ind w:left="100" w:firstLine="360" w:firstLineChars="150"/>
      </w:pPr>
    </w:p>
    <w:p>
      <w:pPr>
        <w:pStyle w:val="8"/>
        <w:spacing w:before="1"/>
        <w:ind w:left="100" w:firstLine="300" w:firstLineChars="150"/>
        <w:rPr>
          <w:sz w:val="20"/>
        </w:rPr>
      </w:pPr>
      <w:r>
        <w:rPr>
          <w:sz w:val="20"/>
        </w:rPr>
        <w:drawing>
          <wp:inline distT="0" distB="0" distL="0" distR="0">
            <wp:extent cx="4810125" cy="1632585"/>
            <wp:effectExtent l="0" t="0" r="5715" b="13335"/>
            <wp:docPr id="1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png"/>
                    <pic:cNvPicPr>
                      <a:picLocks noChangeAspect="1"/>
                    </pic:cNvPicPr>
                  </pic:nvPicPr>
                  <pic:blipFill>
                    <a:blip r:embed="rId31" cstate="print"/>
                    <a:stretch>
                      <a:fillRect/>
                    </a:stretch>
                  </pic:blipFill>
                  <pic:spPr>
                    <a:xfrm>
                      <a:off x="0" y="0"/>
                      <a:ext cx="4810125" cy="1632585"/>
                    </a:xfrm>
                    <a:prstGeom prst="rect">
                      <a:avLst/>
                    </a:prstGeom>
                  </pic:spPr>
                </pic:pic>
              </a:graphicData>
            </a:graphic>
          </wp:inline>
        </w:drawing>
      </w:r>
    </w:p>
    <w:p>
      <w:pPr>
        <w:spacing w:after="0"/>
        <w:rPr>
          <w:sz w:val="32"/>
          <w:szCs w:val="40"/>
          <w:lang w:val="en-US"/>
        </w:rPr>
      </w:pPr>
    </w:p>
    <w:p>
      <w:pPr>
        <w:pStyle w:val="8"/>
        <w:numPr>
          <w:ilvl w:val="0"/>
          <w:numId w:val="0"/>
        </w:numPr>
        <w:spacing w:before="4"/>
        <w:ind w:right="0" w:rightChars="0"/>
        <w:rPr>
          <w:rFonts w:hint="default"/>
          <w:sz w:val="19"/>
          <w:lang w:val="en-IN"/>
        </w:rPr>
      </w:pPr>
      <w:r>
        <w:rPr>
          <w:sz w:val="32"/>
          <w:szCs w:val="40"/>
          <w:lang w:val="en-US"/>
        </w:rPr>
        <w:t xml:space="preserve">5.3.7 </w:t>
      </w:r>
      <w:r>
        <w:rPr>
          <w:rFonts w:hint="default"/>
          <w:sz w:val="28"/>
          <w:szCs w:val="40"/>
          <w:lang w:val="en-IN"/>
        </w:rPr>
        <w:t>Display the details of players who are participating in tennis and hurdling</w:t>
      </w:r>
      <w:r>
        <w:rPr>
          <w:rFonts w:hint="default"/>
          <w:sz w:val="19"/>
          <w:lang w:val="en-IN"/>
        </w:rPr>
        <w:t>.</w:t>
      </w:r>
    </w:p>
    <w:p>
      <w:pPr>
        <w:pStyle w:val="8"/>
        <w:numPr>
          <w:ilvl w:val="0"/>
          <w:numId w:val="0"/>
        </w:numPr>
        <w:spacing w:before="4"/>
        <w:ind w:right="0" w:rightChars="0"/>
        <w:rPr>
          <w:rFonts w:hint="default"/>
          <w:sz w:val="19"/>
          <w:lang w:val="en-IN"/>
        </w:rPr>
      </w:pPr>
    </w:p>
    <w:p>
      <w:pPr>
        <w:pStyle w:val="8"/>
        <w:numPr>
          <w:ilvl w:val="0"/>
          <w:numId w:val="0"/>
        </w:numPr>
        <w:spacing w:before="4"/>
        <w:ind w:right="0" w:rightChars="0" w:firstLine="720" w:firstLineChars="0"/>
        <w:rPr>
          <w:rFonts w:hint="default"/>
          <w:sz w:val="19"/>
          <w:lang w:val="en-IN"/>
        </w:rPr>
      </w:pPr>
      <w:r>
        <w:rPr>
          <w:rFonts w:hint="default"/>
          <w:sz w:val="19"/>
          <w:lang w:val="en-US"/>
        </w:rPr>
        <w:t>---&gt;</w:t>
      </w:r>
      <w:r>
        <w:rPr>
          <w:rFonts w:hint="default"/>
          <w:sz w:val="22"/>
          <w:szCs w:val="36"/>
          <w:lang w:val="en-IN"/>
        </w:rPr>
        <w:t>SELECT p_id,p_name,p_age,p_gender,sport_name FROM players WHERE sport_name IN('tennis','hurd</w:t>
      </w:r>
      <w:r>
        <w:rPr>
          <w:rFonts w:hint="default"/>
          <w:sz w:val="19"/>
          <w:lang w:val="en-IN"/>
        </w:rPr>
        <w:t>ling');</w:t>
      </w:r>
    </w:p>
    <w:p>
      <w:pPr>
        <w:pStyle w:val="8"/>
        <w:numPr>
          <w:ilvl w:val="0"/>
          <w:numId w:val="0"/>
        </w:numPr>
        <w:spacing w:before="4"/>
        <w:ind w:right="0" w:rightChars="0" w:firstLine="720" w:firstLineChars="0"/>
        <w:rPr>
          <w:rFonts w:hint="default"/>
          <w:sz w:val="19"/>
          <w:lang w:val="en-IN"/>
        </w:rPr>
      </w:pPr>
    </w:p>
    <w:p>
      <w:pPr>
        <w:pStyle w:val="8"/>
        <w:numPr>
          <w:ilvl w:val="0"/>
          <w:numId w:val="0"/>
        </w:numPr>
        <w:spacing w:before="4"/>
        <w:ind w:right="0" w:rightChars="0" w:firstLine="720" w:firstLineChars="0"/>
        <w:rPr>
          <w:rFonts w:hint="default"/>
          <w:sz w:val="19"/>
          <w:lang w:val="en-IN"/>
        </w:rPr>
      </w:pPr>
      <w:r>
        <w:drawing>
          <wp:anchor distT="0" distB="0" distL="0" distR="0" simplePos="0" relativeHeight="487628800" behindDoc="0" locked="0" layoutInCell="1" allowOverlap="1">
            <wp:simplePos x="0" y="0"/>
            <wp:positionH relativeFrom="page">
              <wp:posOffset>1377950</wp:posOffset>
            </wp:positionH>
            <wp:positionV relativeFrom="paragraph">
              <wp:posOffset>52070</wp:posOffset>
            </wp:positionV>
            <wp:extent cx="3657600" cy="13716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2" cstate="print"/>
                    <a:stretch>
                      <a:fillRect/>
                    </a:stretch>
                  </pic:blipFill>
                  <pic:spPr>
                    <a:xfrm>
                      <a:off x="0" y="0"/>
                      <a:ext cx="3657600" cy="1371600"/>
                    </a:xfrm>
                    <a:prstGeom prst="rect">
                      <a:avLst/>
                    </a:prstGeom>
                  </pic:spPr>
                </pic:pic>
              </a:graphicData>
            </a:graphic>
          </wp:anchor>
        </w:drawing>
      </w:r>
    </w:p>
    <w:p>
      <w:pPr>
        <w:pStyle w:val="8"/>
        <w:numPr>
          <w:ilvl w:val="0"/>
          <w:numId w:val="0"/>
        </w:numPr>
        <w:spacing w:before="4"/>
        <w:ind w:right="0" w:rightChars="0" w:firstLine="720" w:firstLineChars="0"/>
        <w:rPr>
          <w:rFonts w:hint="default"/>
          <w:sz w:val="19"/>
          <w:lang w:val="en-IN"/>
        </w:rPr>
      </w:pPr>
    </w:p>
    <w:p>
      <w:pPr>
        <w:pStyle w:val="8"/>
        <w:numPr>
          <w:ilvl w:val="0"/>
          <w:numId w:val="0"/>
        </w:numPr>
        <w:spacing w:before="4"/>
        <w:ind w:right="0" w:rightChars="0" w:firstLine="720" w:firstLineChars="0"/>
        <w:rPr>
          <w:rFonts w:hint="default"/>
          <w:sz w:val="19"/>
          <w:lang w:val="en-IN"/>
        </w:rPr>
      </w:pPr>
    </w:p>
    <w:p>
      <w:pPr>
        <w:pStyle w:val="8"/>
        <w:numPr>
          <w:ilvl w:val="0"/>
          <w:numId w:val="0"/>
        </w:numPr>
        <w:spacing w:before="4"/>
        <w:ind w:right="0" w:rightChars="0" w:firstLine="720" w:firstLineChars="0"/>
        <w:rPr>
          <w:rFonts w:hint="default"/>
          <w:sz w:val="19"/>
          <w:lang w:val="en-IN"/>
        </w:rPr>
      </w:pPr>
    </w:p>
    <w:p>
      <w:pPr>
        <w:pStyle w:val="8"/>
        <w:spacing w:before="178"/>
        <w:ind w:left="820" w:firstLine="266"/>
      </w:pPr>
    </w:p>
    <w:p>
      <w:pPr>
        <w:pStyle w:val="8"/>
        <w:numPr>
          <w:ilvl w:val="0"/>
          <w:numId w:val="0"/>
        </w:numPr>
        <w:spacing w:before="178"/>
        <w:ind w:right="0" w:rightChars="0"/>
        <w:rPr>
          <w:rFonts w:hint="default" w:ascii="Arial" w:hAnsi="Arial" w:cs="Arial"/>
          <w:lang w:val="en-US"/>
        </w:rPr>
      </w:pPr>
    </w:p>
    <w:p>
      <w:pPr>
        <w:pStyle w:val="8"/>
        <w:numPr>
          <w:ilvl w:val="0"/>
          <w:numId w:val="0"/>
        </w:numPr>
        <w:spacing w:before="178"/>
        <w:ind w:right="0" w:rightChars="0"/>
        <w:rPr>
          <w:rFonts w:hint="default" w:ascii="Arial" w:hAnsi="Arial" w:cs="Arial"/>
          <w:lang w:val="en-US"/>
        </w:rPr>
      </w:pPr>
    </w:p>
    <w:p>
      <w:pPr>
        <w:pStyle w:val="8"/>
        <w:numPr>
          <w:ilvl w:val="0"/>
          <w:numId w:val="0"/>
        </w:numPr>
        <w:spacing w:before="178"/>
        <w:ind w:left="720" w:leftChars="0" w:right="0" w:rightChars="0" w:firstLine="720" w:firstLineChars="0"/>
        <w:rPr>
          <w:rFonts w:hint="default"/>
          <w:sz w:val="32"/>
          <w:szCs w:val="48"/>
          <w:lang w:val="en-US"/>
        </w:rPr>
      </w:pPr>
    </w:p>
    <w:p>
      <w:pPr>
        <w:pStyle w:val="8"/>
        <w:numPr>
          <w:ilvl w:val="0"/>
          <w:numId w:val="0"/>
        </w:numPr>
        <w:spacing w:before="178"/>
        <w:ind w:left="720" w:leftChars="0" w:right="0" w:rightChars="0" w:firstLine="720" w:firstLineChars="0"/>
        <w:rPr>
          <w:rFonts w:hint="default"/>
          <w:sz w:val="32"/>
          <w:szCs w:val="48"/>
          <w:lang w:val="en-US"/>
        </w:rPr>
      </w:pPr>
    </w:p>
    <w:p>
      <w:pPr>
        <w:pStyle w:val="8"/>
        <w:numPr>
          <w:ilvl w:val="0"/>
          <w:numId w:val="0"/>
        </w:numPr>
        <w:spacing w:before="178"/>
        <w:ind w:right="0" w:rightChars="0"/>
        <w:rPr>
          <w:rFonts w:hint="default" w:ascii="Arial" w:hAnsi="Arial" w:cs="Arial"/>
          <w:lang w:val="en-IN"/>
        </w:rPr>
      </w:pPr>
      <w:r>
        <w:rPr>
          <w:rFonts w:hint="default"/>
          <w:sz w:val="32"/>
          <w:szCs w:val="48"/>
          <w:lang w:val="en-US"/>
        </w:rPr>
        <w:t xml:space="preserve">5.3.8 </w:t>
      </w:r>
      <w:r>
        <w:rPr>
          <w:rFonts w:hint="default" w:ascii="Arial" w:hAnsi="Arial" w:cs="Arial"/>
          <w:lang w:val="en-IN"/>
        </w:rPr>
        <w:t>Display the sponsor details for all sports excepting relay and basket ball.</w:t>
      </w:r>
    </w:p>
    <w:p>
      <w:pPr>
        <w:pStyle w:val="8"/>
        <w:spacing w:before="178"/>
        <w:ind w:left="820" w:firstLine="266"/>
      </w:pPr>
      <w:r>
        <w:rPr>
          <w:rFonts w:ascii="Wingdings" w:hAnsi="Wingdings"/>
        </w:rPr>
        <w:t></w:t>
      </w:r>
      <w:r>
        <w:t>SELECT</w:t>
      </w:r>
      <w:r>
        <w:rPr>
          <w:spacing w:val="-5"/>
        </w:rPr>
        <w:t xml:space="preserve"> </w:t>
      </w:r>
      <w:r>
        <w:t>*</w:t>
      </w:r>
      <w:r>
        <w:rPr>
          <w:spacing w:val="-3"/>
        </w:rPr>
        <w:t xml:space="preserve"> </w:t>
      </w:r>
      <w:r>
        <w:t>FROM</w:t>
      </w:r>
      <w:r>
        <w:rPr>
          <w:spacing w:val="-4"/>
        </w:rPr>
        <w:t xml:space="preserve"> </w:t>
      </w:r>
      <w:r>
        <w:t>sponsor</w:t>
      </w:r>
      <w:r>
        <w:rPr>
          <w:spacing w:val="-5"/>
        </w:rPr>
        <w:t xml:space="preserve"> </w:t>
      </w:r>
      <w:r>
        <w:t>where</w:t>
      </w:r>
      <w:r>
        <w:rPr>
          <w:spacing w:val="-4"/>
        </w:rPr>
        <w:t xml:space="preserve"> </w:t>
      </w:r>
      <w:r>
        <w:t>sport_name</w:t>
      </w:r>
      <w:r>
        <w:rPr>
          <w:spacing w:val="-2"/>
        </w:rPr>
        <w:t xml:space="preserve"> </w:t>
      </w:r>
      <w:r>
        <w:t>NOT</w:t>
      </w:r>
      <w:r>
        <w:rPr>
          <w:spacing w:val="-2"/>
        </w:rPr>
        <w:t xml:space="preserve"> </w:t>
      </w:r>
      <w:r>
        <w:t>IN('relay','basket</w:t>
      </w:r>
      <w:r>
        <w:rPr>
          <w:spacing w:val="-3"/>
        </w:rPr>
        <w:t xml:space="preserve"> </w:t>
      </w:r>
      <w:r>
        <w:t>ball');</w:t>
      </w:r>
    </w:p>
    <w:p>
      <w:pPr>
        <w:pStyle w:val="8"/>
        <w:spacing w:before="178"/>
        <w:ind w:left="820" w:firstLine="266"/>
        <w:rPr>
          <w:lang w:val="en-US"/>
        </w:rPr>
      </w:pPr>
      <w:r>
        <w:rPr>
          <w:lang w:val="en-US"/>
        </w:rPr>
        <w:t xml:space="preserve">                        </w:t>
      </w:r>
      <w:r>
        <w:rPr>
          <w:lang w:val="en-US"/>
        </w:rPr>
        <w:drawing>
          <wp:inline distT="0" distB="0" distL="114300" distR="114300">
            <wp:extent cx="3466465" cy="1371600"/>
            <wp:effectExtent l="0" t="0" r="8255" b="0"/>
            <wp:docPr id="24" name="Picture 2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11"/>
                    <pic:cNvPicPr>
                      <a:picLocks noChangeAspect="1"/>
                    </pic:cNvPicPr>
                  </pic:nvPicPr>
                  <pic:blipFill>
                    <a:blip r:embed="rId33"/>
                    <a:stretch>
                      <a:fillRect/>
                    </a:stretch>
                  </pic:blipFill>
                  <pic:spPr>
                    <a:xfrm>
                      <a:off x="0" y="0"/>
                      <a:ext cx="3466465" cy="1371600"/>
                    </a:xfrm>
                    <a:prstGeom prst="rect">
                      <a:avLst/>
                    </a:prstGeom>
                  </pic:spPr>
                </pic:pic>
              </a:graphicData>
            </a:graphic>
          </wp:inline>
        </w:drawing>
      </w:r>
    </w:p>
    <w:p>
      <w:pPr>
        <w:pStyle w:val="8"/>
        <w:numPr>
          <w:ilvl w:val="0"/>
          <w:numId w:val="0"/>
        </w:numPr>
        <w:spacing w:before="197"/>
        <w:ind w:right="0" w:rightChars="0"/>
        <w:rPr>
          <w:rFonts w:hint="default" w:ascii="Arial" w:hAnsi="Arial" w:cs="Arial"/>
          <w:lang w:val="en-IN"/>
        </w:rPr>
      </w:pPr>
      <w:r>
        <w:rPr>
          <w:sz w:val="32"/>
          <w:szCs w:val="32"/>
          <w:lang w:val="en-US"/>
        </w:rPr>
        <w:t xml:space="preserve">5.3.9 </w:t>
      </w:r>
      <w:r>
        <w:rPr>
          <w:rFonts w:hint="default" w:ascii="Arial" w:hAnsi="Arial" w:cs="Arial"/>
          <w:lang w:val="en-IN"/>
        </w:rPr>
        <w:t>Display the total number of male and female players.</w:t>
      </w:r>
    </w:p>
    <w:p>
      <w:pPr>
        <w:pStyle w:val="8"/>
        <w:spacing w:before="197"/>
        <w:ind w:left="820"/>
      </w:pPr>
      <w:r>
        <w:rPr>
          <w:rFonts w:hint="default" w:ascii="Arial" w:hAnsi="Arial" w:cs="Arial"/>
          <w:lang w:val="en-US"/>
        </w:rPr>
        <w:t xml:space="preserve">    </w:t>
      </w:r>
      <w:r>
        <w:rPr>
          <w:rFonts w:ascii="Wingdings" w:hAnsi="Wingdings"/>
        </w:rPr>
        <w:t></w:t>
      </w:r>
      <w:r>
        <w:t>SELECT</w:t>
      </w:r>
      <w:r>
        <w:rPr>
          <w:spacing w:val="-6"/>
        </w:rPr>
        <w:t xml:space="preserve"> </w:t>
      </w:r>
      <w:r>
        <w:t>COUNT(p_gender)</w:t>
      </w:r>
      <w:r>
        <w:rPr>
          <w:spacing w:val="-3"/>
        </w:rPr>
        <w:t xml:space="preserve"> </w:t>
      </w:r>
      <w:r>
        <w:t>as</w:t>
      </w:r>
      <w:r>
        <w:rPr>
          <w:spacing w:val="-3"/>
        </w:rPr>
        <w:t xml:space="preserve"> </w:t>
      </w:r>
      <w:r>
        <w:t>total_players,</w:t>
      </w:r>
      <w:r>
        <w:rPr>
          <w:spacing w:val="-4"/>
        </w:rPr>
        <w:t xml:space="preserve"> </w:t>
      </w:r>
      <w:r>
        <w:t>p_gender</w:t>
      </w:r>
      <w:r>
        <w:rPr>
          <w:spacing w:val="-3"/>
        </w:rPr>
        <w:t xml:space="preserve"> </w:t>
      </w:r>
      <w:r>
        <w:t>FROM</w:t>
      </w:r>
      <w:r>
        <w:rPr>
          <w:spacing w:val="-3"/>
        </w:rPr>
        <w:t xml:space="preserve"> </w:t>
      </w:r>
      <w:r>
        <w:t>players</w:t>
      </w:r>
      <w:r>
        <w:rPr>
          <w:spacing w:val="-4"/>
        </w:rPr>
        <w:t xml:space="preserve"> </w:t>
      </w:r>
      <w:r>
        <w:t>GROUP</w:t>
      </w:r>
      <w:r>
        <w:rPr>
          <w:spacing w:val="-2"/>
        </w:rPr>
        <w:t xml:space="preserve"> </w:t>
      </w:r>
      <w:r>
        <w:t>BY</w:t>
      </w:r>
      <w:r>
        <w:rPr>
          <w:spacing w:val="-3"/>
        </w:rPr>
        <w:t xml:space="preserve"> </w:t>
      </w:r>
      <w:r>
        <w:t>p_gender;</w:t>
      </w:r>
    </w:p>
    <w:p>
      <w:pPr>
        <w:pStyle w:val="8"/>
        <w:numPr>
          <w:ilvl w:val="0"/>
          <w:numId w:val="0"/>
        </w:numPr>
        <w:spacing w:before="197"/>
        <w:ind w:right="0" w:rightChars="0"/>
        <w:rPr>
          <w:rFonts w:hint="default" w:ascii="Arial" w:hAnsi="Arial" w:cs="Arial"/>
          <w:lang w:val="en-US"/>
        </w:rPr>
      </w:pPr>
      <w:r>
        <w:drawing>
          <wp:anchor distT="0" distB="0" distL="0" distR="0" simplePos="0" relativeHeight="487634944" behindDoc="0" locked="0" layoutInCell="1" allowOverlap="1">
            <wp:simplePos x="0" y="0"/>
            <wp:positionH relativeFrom="page">
              <wp:posOffset>2501900</wp:posOffset>
            </wp:positionH>
            <wp:positionV relativeFrom="paragraph">
              <wp:posOffset>298450</wp:posOffset>
            </wp:positionV>
            <wp:extent cx="1819275" cy="695325"/>
            <wp:effectExtent l="0" t="0" r="9525" b="5715"/>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4" cstate="print"/>
                    <a:stretch>
                      <a:fillRect/>
                    </a:stretch>
                  </pic:blipFill>
                  <pic:spPr>
                    <a:xfrm>
                      <a:off x="0" y="0"/>
                      <a:ext cx="1819275" cy="695325"/>
                    </a:xfrm>
                    <a:prstGeom prst="rect">
                      <a:avLst/>
                    </a:prstGeom>
                  </pic:spPr>
                </pic:pic>
              </a:graphicData>
            </a:graphic>
          </wp:anchor>
        </w:drawing>
      </w:r>
    </w:p>
    <w:p>
      <w:pPr>
        <w:pStyle w:val="8"/>
        <w:numPr>
          <w:ilvl w:val="0"/>
          <w:numId w:val="0"/>
        </w:numPr>
        <w:spacing w:before="178"/>
        <w:ind w:left="720" w:leftChars="0" w:right="0" w:rightChars="0" w:firstLine="720" w:firstLineChars="0"/>
        <w:rPr>
          <w:sz w:val="20"/>
          <w:lang w:val="en-US"/>
        </w:rPr>
      </w:pPr>
    </w:p>
    <w:p>
      <w:pPr>
        <w:numPr>
          <w:ilvl w:val="1"/>
          <w:numId w:val="9"/>
        </w:numPr>
        <w:rPr>
          <w:sz w:val="32"/>
          <w:szCs w:val="32"/>
        </w:rPr>
      </w:pPr>
      <w:r>
        <w:rPr>
          <w:sz w:val="32"/>
          <w:szCs w:val="32"/>
          <w:lang w:val="en-US"/>
        </w:rPr>
        <w:t>JOIN</w:t>
      </w:r>
      <w:r>
        <w:rPr>
          <w:sz w:val="32"/>
          <w:szCs w:val="32"/>
        </w:rPr>
        <w:t xml:space="preserve"> AND </w:t>
      </w:r>
      <w:r>
        <w:rPr>
          <w:sz w:val="32"/>
          <w:szCs w:val="32"/>
          <w:lang w:val="en-US"/>
        </w:rPr>
        <w:t>SUB QUIRIES</w:t>
      </w:r>
    </w:p>
    <w:p>
      <w:pPr>
        <w:pStyle w:val="8"/>
        <w:rPr>
          <w:rFonts w:ascii="Palatino Linotype"/>
          <w:b/>
          <w:sz w:val="24"/>
          <w:szCs w:val="24"/>
        </w:rPr>
      </w:pPr>
    </w:p>
    <w:p>
      <w:pPr>
        <w:pStyle w:val="8"/>
        <w:ind w:firstLine="120" w:firstLineChars="50"/>
        <w:rPr>
          <w:rFonts w:hint="default" w:ascii="Palatino Linotype"/>
          <w:b/>
          <w:sz w:val="24"/>
          <w:szCs w:val="24"/>
          <w:lang w:val="en-US"/>
        </w:rPr>
      </w:pPr>
      <w:r>
        <w:rPr>
          <w:rFonts w:ascii="Palatino Linotype"/>
          <w:b/>
          <w:sz w:val="24"/>
          <w:szCs w:val="24"/>
          <w:lang w:val="en-US"/>
        </w:rPr>
        <w:t>5.4.1 D</w:t>
      </w:r>
      <w:r>
        <w:rPr>
          <w:rFonts w:hint="default" w:ascii="Palatino Linotype"/>
          <w:b/>
          <w:sz w:val="24"/>
          <w:szCs w:val="24"/>
          <w:lang w:val="en-US"/>
        </w:rPr>
        <w:t xml:space="preserve">isplay the details of coach of the player which is participating in relay. </w:t>
      </w:r>
    </w:p>
    <w:p>
      <w:pPr>
        <w:pStyle w:val="8"/>
        <w:ind w:firstLine="120" w:firstLineChars="50"/>
        <w:rPr>
          <w:rFonts w:hint="default" w:ascii="Palatino Linotype"/>
          <w:b/>
          <w:sz w:val="24"/>
          <w:szCs w:val="24"/>
          <w:lang w:val="en-US"/>
        </w:rPr>
      </w:pPr>
    </w:p>
    <w:p>
      <w:pPr>
        <w:pStyle w:val="8"/>
        <w:ind w:firstLine="120" w:firstLineChars="50"/>
      </w:pPr>
      <w:r>
        <w:rPr>
          <w:rFonts w:hint="default" w:ascii="Palatino Linotype"/>
          <w:b w:val="0"/>
          <w:bCs/>
          <w:sz w:val="24"/>
          <w:szCs w:val="24"/>
          <w:lang w:val="en-US"/>
        </w:rPr>
        <w:t>----&gt;</w:t>
      </w:r>
      <w:r>
        <w:t>SELECT p_id, p_name, players.sport_name, players.c_id, c_name FROM players INNER JOIN coach ON players.c_id = coach.c_id WHERE players.sport_name = 'relay';</w:t>
      </w:r>
    </w:p>
    <w:p>
      <w:pPr>
        <w:pStyle w:val="8"/>
        <w:ind w:firstLine="120" w:firstLineChars="50"/>
      </w:pPr>
    </w:p>
    <w:p>
      <w:pPr>
        <w:pStyle w:val="8"/>
        <w:ind w:firstLine="1555" w:firstLineChars="648"/>
      </w:pPr>
      <w:r>
        <w:drawing>
          <wp:inline distT="0" distB="0" distL="0" distR="0">
            <wp:extent cx="3714750" cy="22002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3714750" cy="2200275"/>
                    </a:xfrm>
                    <a:prstGeom prst="rect">
                      <a:avLst/>
                    </a:prstGeom>
                  </pic:spPr>
                </pic:pic>
              </a:graphicData>
            </a:graphic>
          </wp:inline>
        </w:drawing>
      </w:r>
    </w:p>
    <w:p>
      <w:pPr>
        <w:pStyle w:val="8"/>
        <w:ind w:firstLine="1555" w:firstLineChars="648"/>
      </w:pPr>
    </w:p>
    <w:p>
      <w:pPr>
        <w:pStyle w:val="8"/>
        <w:rPr>
          <w:rFonts w:hint="default"/>
          <w:lang w:val="en-US"/>
        </w:rPr>
      </w:pPr>
      <w:r>
        <w:rPr>
          <w:lang w:val="en-US"/>
        </w:rPr>
        <w:t>5.4.2 D</w:t>
      </w:r>
      <w:r>
        <w:rPr>
          <w:rFonts w:hint="default"/>
          <w:lang w:val="en-US"/>
        </w:rPr>
        <w:t>isplay the details of player and sponsor of the long jump and tennis</w:t>
      </w:r>
    </w:p>
    <w:p>
      <w:pPr>
        <w:pStyle w:val="8"/>
        <w:rPr>
          <w:rFonts w:hint="default"/>
          <w:lang w:val="en-US"/>
        </w:rPr>
      </w:pPr>
    </w:p>
    <w:p>
      <w:pPr>
        <w:pStyle w:val="16"/>
        <w:numPr>
          <w:ilvl w:val="0"/>
          <w:numId w:val="0"/>
        </w:numPr>
        <w:ind w:left="360" w:leftChars="0" w:right="0" w:rightChars="0"/>
      </w:pPr>
      <w:r>
        <w:rPr>
          <w:rFonts w:hint="default"/>
          <w:lang w:val="en-US"/>
        </w:rPr>
        <w:t>---&gt;</w:t>
      </w:r>
      <w:r>
        <w:t>SELECT p_id,p_name,players.sport_name, sponsor_name FROM players RIGHT JOIN sponsor ON players.s_id = sponsor.s_id WHERE players.sport_name IN ('long jump', 'tennis');</w:t>
      </w:r>
    </w:p>
    <w:p>
      <w:pPr>
        <w:pStyle w:val="8"/>
        <w:ind w:left="720" w:leftChars="0" w:firstLine="720" w:firstLineChars="0"/>
        <w:rPr>
          <w:rFonts w:hint="default"/>
          <w:lang w:val="en-US"/>
        </w:rPr>
      </w:pPr>
    </w:p>
    <w:p>
      <w:pPr>
        <w:pStyle w:val="8"/>
        <w:ind w:left="720" w:leftChars="0" w:firstLine="720" w:firstLineChars="0"/>
      </w:pPr>
    </w:p>
    <w:p>
      <w:pPr>
        <w:pStyle w:val="8"/>
        <w:ind w:left="720" w:leftChars="0" w:firstLine="720" w:firstLineChars="0"/>
      </w:pPr>
    </w:p>
    <w:p>
      <w:pPr>
        <w:pStyle w:val="8"/>
        <w:ind w:left="720" w:leftChars="0" w:firstLine="720" w:firstLineChars="0"/>
      </w:pPr>
      <w:r>
        <w:drawing>
          <wp:inline distT="0" distB="0" distL="0" distR="0">
            <wp:extent cx="3629025" cy="1209675"/>
            <wp:effectExtent l="0" t="0" r="133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6"/>
                    <a:stretch>
                      <a:fillRect/>
                    </a:stretch>
                  </pic:blipFill>
                  <pic:spPr>
                    <a:xfrm>
                      <a:off x="0" y="0"/>
                      <a:ext cx="3629025" cy="1209675"/>
                    </a:xfrm>
                    <a:prstGeom prst="rect">
                      <a:avLst/>
                    </a:prstGeom>
                  </pic:spPr>
                </pic:pic>
              </a:graphicData>
            </a:graphic>
          </wp:inline>
        </w:drawing>
      </w:r>
    </w:p>
    <w:p>
      <w:pPr>
        <w:pStyle w:val="8"/>
        <w:rPr>
          <w:lang w:val="en-US"/>
        </w:rPr>
      </w:pPr>
    </w:p>
    <w:p>
      <w:pPr>
        <w:pStyle w:val="8"/>
        <w:rPr>
          <w:lang w:val="en-US"/>
        </w:rPr>
      </w:pPr>
    </w:p>
    <w:p>
      <w:pPr>
        <w:pStyle w:val="8"/>
        <w:rPr>
          <w:lang w:val="en-US"/>
        </w:rPr>
      </w:pPr>
    </w:p>
    <w:p>
      <w:pPr>
        <w:pStyle w:val="8"/>
        <w:rPr>
          <w:lang w:val="en-US"/>
        </w:rPr>
      </w:pPr>
    </w:p>
    <w:p>
      <w:pPr>
        <w:pStyle w:val="8"/>
        <w:rPr>
          <w:lang w:val="en-US"/>
        </w:rPr>
      </w:pPr>
    </w:p>
    <w:p>
      <w:pPr>
        <w:pStyle w:val="8"/>
        <w:rPr>
          <w:rFonts w:hint="default"/>
          <w:lang w:val="en-US"/>
        </w:rPr>
      </w:pPr>
      <w:r>
        <w:rPr>
          <w:lang w:val="en-US"/>
        </w:rPr>
        <w:t>5.4.3 D</w:t>
      </w:r>
      <w:r>
        <w:rPr>
          <w:rFonts w:hint="default"/>
          <w:lang w:val="en-US"/>
        </w:rPr>
        <w:t xml:space="preserve">isplay the details of the winner of the hurdling and long jump. </w:t>
      </w:r>
    </w:p>
    <w:p>
      <w:pPr>
        <w:pStyle w:val="8"/>
        <w:rPr>
          <w:rFonts w:hint="default"/>
          <w:lang w:val="en-US"/>
        </w:rPr>
      </w:pPr>
    </w:p>
    <w:p>
      <w:pPr>
        <w:pStyle w:val="16"/>
        <w:numPr>
          <w:ilvl w:val="0"/>
          <w:numId w:val="0"/>
        </w:numPr>
        <w:ind w:left="360" w:leftChars="0" w:right="0" w:rightChars="0"/>
      </w:pPr>
      <w:r>
        <w:rPr>
          <w:rFonts w:hint="default"/>
          <w:lang w:val="en-US"/>
        </w:rPr>
        <w:t>---&gt;</w:t>
      </w:r>
      <w:r>
        <w:t>SELECT players.p_id, players.p_name, players.p_school_name, players.sport_name, winner.rank, winner.prize FROM players INNER JOIN winner ON players.p_id = winner.p_id WHERE players.sport_name IN ('long jump', 'hurdling');</w:t>
      </w:r>
    </w:p>
    <w:p>
      <w:pPr>
        <w:pStyle w:val="8"/>
        <w:ind w:left="720" w:leftChars="0" w:firstLine="720" w:firstLineChars="0"/>
        <w:rPr>
          <w:rFonts w:hint="default"/>
          <w:lang w:val="en-US"/>
        </w:rPr>
      </w:pPr>
    </w:p>
    <w:p>
      <w:pPr>
        <w:pStyle w:val="8"/>
        <w:ind w:left="720" w:leftChars="0" w:firstLine="720" w:firstLineChars="0"/>
      </w:pPr>
    </w:p>
    <w:p>
      <w:pPr>
        <w:pStyle w:val="8"/>
        <w:ind w:left="720" w:leftChars="0" w:firstLine="720" w:firstLineChars="0"/>
      </w:pPr>
    </w:p>
    <w:p>
      <w:pPr>
        <w:pStyle w:val="8"/>
        <w:ind w:left="720" w:leftChars="0" w:firstLine="720" w:firstLineChars="0"/>
      </w:pPr>
    </w:p>
    <w:p>
      <w:pPr>
        <w:pStyle w:val="8"/>
        <w:ind w:left="720" w:leftChars="0" w:firstLine="720" w:firstLineChars="0"/>
      </w:pPr>
      <w:r>
        <w:drawing>
          <wp:inline distT="0" distB="0" distL="0" distR="0">
            <wp:extent cx="4914900" cy="118110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stretch>
                      <a:fillRect/>
                    </a:stretch>
                  </pic:blipFill>
                  <pic:spPr>
                    <a:xfrm>
                      <a:off x="0" y="0"/>
                      <a:ext cx="4914900" cy="1181100"/>
                    </a:xfrm>
                    <a:prstGeom prst="rect">
                      <a:avLst/>
                    </a:prstGeom>
                  </pic:spPr>
                </pic:pic>
              </a:graphicData>
            </a:graphic>
          </wp:inline>
        </w:drawing>
      </w:r>
    </w:p>
    <w:p>
      <w:pPr>
        <w:pStyle w:val="8"/>
        <w:ind w:left="720" w:leftChars="0" w:firstLine="720" w:firstLineChars="0"/>
      </w:pPr>
    </w:p>
    <w:p>
      <w:pPr>
        <w:pStyle w:val="8"/>
        <w:ind w:left="720" w:leftChars="0" w:firstLine="720" w:firstLineChars="0"/>
      </w:pPr>
    </w:p>
    <w:p>
      <w:pPr>
        <w:pStyle w:val="8"/>
        <w:ind w:left="720" w:leftChars="0" w:firstLine="720" w:firstLineChars="0"/>
      </w:pPr>
    </w:p>
    <w:p>
      <w:pPr>
        <w:pStyle w:val="8"/>
        <w:ind w:left="720" w:leftChars="0" w:firstLine="720" w:firstLineChars="0"/>
      </w:pPr>
    </w:p>
    <w:p>
      <w:pPr>
        <w:pStyle w:val="8"/>
        <w:rPr>
          <w:rFonts w:hint="default"/>
          <w:lang w:val="en-US"/>
        </w:rPr>
      </w:pPr>
      <w:r>
        <w:rPr>
          <w:lang w:val="en-US"/>
        </w:rPr>
        <w:t>5.4.4 T</w:t>
      </w:r>
      <w:r>
        <w:rPr>
          <w:rFonts w:hint="default"/>
          <w:lang w:val="en-US"/>
        </w:rPr>
        <w:t>his query is example of sub query that shows a coach name and sport name of male player</w:t>
      </w:r>
    </w:p>
    <w:p>
      <w:pPr>
        <w:pStyle w:val="8"/>
        <w:rPr>
          <w:rFonts w:hint="default"/>
          <w:lang w:val="en-US"/>
        </w:rPr>
      </w:pPr>
    </w:p>
    <w:p>
      <w:pPr>
        <w:pStyle w:val="16"/>
        <w:numPr>
          <w:ilvl w:val="0"/>
          <w:numId w:val="0"/>
        </w:numPr>
        <w:ind w:left="360" w:leftChars="0" w:right="0" w:rightChars="0"/>
      </w:pPr>
      <w:r>
        <w:rPr>
          <w:rFonts w:hint="default"/>
          <w:lang w:val="en-US"/>
        </w:rPr>
        <w:t>---&gt;</w:t>
      </w:r>
      <w:r>
        <w:t>SELECT p_id, p_name, p_gender, sport_name, c_name FROM (SELECT players.p_id, players.p_name, players.p_gender, players.sport_name,coach.c_name FROM players CROSS JOIN coach ON players.c_id = coach.c_id WHERE p_gender = 'M')p;</w:t>
      </w:r>
    </w:p>
    <w:p>
      <w:pPr>
        <w:pStyle w:val="8"/>
        <w:rPr>
          <w:rFonts w:hint="default"/>
          <w:lang w:val="en-US"/>
        </w:rPr>
      </w:pPr>
    </w:p>
    <w:p>
      <w:pPr>
        <w:pStyle w:val="8"/>
        <w:ind w:left="720" w:leftChars="0" w:firstLine="720" w:firstLineChars="0"/>
        <w:rPr>
          <w:rFonts w:hint="default"/>
          <w:lang w:val="en-US"/>
        </w:rPr>
      </w:pPr>
    </w:p>
    <w:p>
      <w:pPr>
        <w:pStyle w:val="8"/>
        <w:ind w:left="720" w:leftChars="0" w:firstLine="720" w:firstLineChars="0"/>
      </w:pPr>
      <w:r>
        <w:rPr>
          <w:rFonts w:hint="default"/>
          <w:lang w:val="en-US"/>
        </w:rPr>
        <w:t xml:space="preserve">  </w:t>
      </w:r>
      <w:r>
        <w:drawing>
          <wp:inline distT="0" distB="0" distL="0" distR="0">
            <wp:extent cx="4410075" cy="3571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stretch>
                      <a:fillRect/>
                    </a:stretch>
                  </pic:blipFill>
                  <pic:spPr>
                    <a:xfrm>
                      <a:off x="0" y="0"/>
                      <a:ext cx="4410075" cy="3571875"/>
                    </a:xfrm>
                    <a:prstGeom prst="rect">
                      <a:avLst/>
                    </a:prstGeom>
                  </pic:spPr>
                </pic:pic>
              </a:graphicData>
            </a:graphic>
          </wp:inline>
        </w:drawing>
      </w:r>
    </w:p>
    <w:p>
      <w:pPr>
        <w:pStyle w:val="8"/>
        <w:ind w:firstLine="720" w:firstLineChars="0"/>
      </w:pPr>
    </w:p>
    <w:p>
      <w:pPr>
        <w:pStyle w:val="8"/>
        <w:ind w:firstLine="720" w:firstLineChars="0"/>
      </w:pPr>
    </w:p>
    <w:p>
      <w:pPr>
        <w:pStyle w:val="8"/>
        <w:rPr>
          <w:rFonts w:hint="default"/>
          <w:lang w:val="en-US"/>
        </w:rPr>
      </w:pPr>
      <w:r>
        <w:rPr>
          <w:rFonts w:hint="default"/>
          <w:lang w:val="en-US"/>
        </w:rPr>
        <w:t>5.4.5 This query is also example of sub query that shows a details of the venue of the sport name which competition time is having between 10 to 14.</w:t>
      </w:r>
    </w:p>
    <w:p>
      <w:pPr>
        <w:pStyle w:val="8"/>
        <w:rPr>
          <w:rFonts w:hint="default"/>
          <w:lang w:val="en-US"/>
        </w:rPr>
      </w:pPr>
    </w:p>
    <w:p>
      <w:pPr>
        <w:pStyle w:val="8"/>
        <w:rPr>
          <w:rFonts w:hint="default"/>
          <w:lang w:val="en-US"/>
        </w:rPr>
      </w:pPr>
    </w:p>
    <w:p>
      <w:pPr>
        <w:pStyle w:val="8"/>
        <w:rPr>
          <w:rFonts w:hint="default"/>
          <w:lang w:val="en-US"/>
        </w:rPr>
      </w:pPr>
    </w:p>
    <w:p>
      <w:pPr>
        <w:pStyle w:val="16"/>
        <w:numPr>
          <w:ilvl w:val="0"/>
          <w:numId w:val="0"/>
        </w:numPr>
        <w:ind w:left="360" w:leftChars="0" w:right="0" w:rightChars="0"/>
      </w:pPr>
      <w:r>
        <w:rPr>
          <w:rFonts w:hint="default"/>
          <w:lang w:val="en-US"/>
        </w:rPr>
        <w:t>---&gt;</w:t>
      </w:r>
      <w:r>
        <w:t>SELECT * FROM venue WHERE compitition_time IN (SELECT compitition_time FROM venue WHERE compitition_time BETWEEN '10:00:00' AND '14:00:00');</w:t>
      </w:r>
    </w:p>
    <w:p>
      <w:pPr>
        <w:pStyle w:val="16"/>
        <w:numPr>
          <w:ilvl w:val="0"/>
          <w:numId w:val="0"/>
        </w:numPr>
        <w:ind w:left="360" w:leftChars="0" w:right="0" w:rightChars="0"/>
      </w:pPr>
    </w:p>
    <w:p>
      <w:pPr>
        <w:pStyle w:val="16"/>
        <w:numPr>
          <w:ilvl w:val="0"/>
          <w:numId w:val="0"/>
        </w:numPr>
        <w:ind w:left="360" w:leftChars="0" w:right="0" w:rightChars="0"/>
      </w:pPr>
    </w:p>
    <w:p>
      <w:pPr>
        <w:pStyle w:val="16"/>
        <w:numPr>
          <w:ilvl w:val="0"/>
          <w:numId w:val="0"/>
        </w:numPr>
        <w:ind w:left="360" w:leftChars="0" w:right="0" w:rightChars="0"/>
      </w:pPr>
    </w:p>
    <w:p>
      <w:pPr>
        <w:pStyle w:val="16"/>
        <w:numPr>
          <w:ilvl w:val="0"/>
          <w:numId w:val="0"/>
        </w:numPr>
        <w:ind w:left="360" w:leftChars="0" w:right="0" w:rightChars="0"/>
      </w:pPr>
    </w:p>
    <w:p>
      <w:pPr>
        <w:pStyle w:val="16"/>
        <w:numPr>
          <w:ilvl w:val="0"/>
          <w:numId w:val="0"/>
        </w:numPr>
        <w:ind w:right="0" w:rightChars="0"/>
      </w:pPr>
      <w:r>
        <w:rPr>
          <w:lang w:val="en-US"/>
        </w:rPr>
        <w:t xml:space="preserve">           </w:t>
      </w:r>
      <w:r>
        <w:drawing>
          <wp:inline distT="0" distB="0" distL="0" distR="0">
            <wp:extent cx="5731510" cy="1106805"/>
            <wp:effectExtent l="0" t="0" r="139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stretch>
                      <a:fillRect/>
                    </a:stretch>
                  </pic:blipFill>
                  <pic:spPr>
                    <a:xfrm>
                      <a:off x="0" y="0"/>
                      <a:ext cx="5731510" cy="1106805"/>
                    </a:xfrm>
                    <a:prstGeom prst="rect">
                      <a:avLst/>
                    </a:prstGeom>
                  </pic:spPr>
                </pic:pic>
              </a:graphicData>
            </a:graphic>
          </wp:inline>
        </w:drawing>
      </w:r>
    </w:p>
    <w:p>
      <w:pPr>
        <w:pStyle w:val="16"/>
        <w:numPr>
          <w:ilvl w:val="0"/>
          <w:numId w:val="0"/>
        </w:numPr>
        <w:ind w:right="0" w:rightChars="0"/>
      </w:pPr>
    </w:p>
    <w:p>
      <w:pPr>
        <w:pStyle w:val="16"/>
        <w:numPr>
          <w:ilvl w:val="0"/>
          <w:numId w:val="0"/>
        </w:numPr>
        <w:ind w:right="0" w:rightChars="0"/>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sz w:val="24"/>
          <w:szCs w:val="24"/>
          <w:lang w:val="en-US"/>
        </w:rPr>
      </w:pPr>
    </w:p>
    <w:p>
      <w:pPr>
        <w:pStyle w:val="16"/>
        <w:numPr>
          <w:ilvl w:val="0"/>
          <w:numId w:val="0"/>
        </w:numPr>
        <w:ind w:right="0" w:rightChars="0"/>
        <w:rPr>
          <w:rFonts w:hint="default"/>
          <w:sz w:val="24"/>
          <w:szCs w:val="24"/>
          <w:lang w:val="en-US"/>
        </w:rPr>
      </w:pPr>
      <w:r>
        <w:rPr>
          <w:sz w:val="24"/>
          <w:szCs w:val="24"/>
          <w:lang w:val="en-US"/>
        </w:rPr>
        <w:t xml:space="preserve">5.4.6  </w:t>
      </w:r>
      <w:r>
        <w:rPr>
          <w:rFonts w:hint="default"/>
          <w:sz w:val="24"/>
          <w:szCs w:val="24"/>
          <w:lang w:val="en-US"/>
        </w:rPr>
        <w:t>Display the winners and runner up of all sports event.</w:t>
      </w:r>
    </w:p>
    <w:p>
      <w:pPr>
        <w:pStyle w:val="16"/>
        <w:numPr>
          <w:ilvl w:val="0"/>
          <w:numId w:val="0"/>
        </w:numPr>
        <w:ind w:right="0" w:rightChars="0"/>
        <w:rPr>
          <w:rFonts w:hint="default"/>
          <w:sz w:val="24"/>
          <w:szCs w:val="24"/>
          <w:lang w:val="en-US"/>
        </w:rPr>
      </w:pPr>
    </w:p>
    <w:p>
      <w:pPr>
        <w:pStyle w:val="16"/>
        <w:numPr>
          <w:ilvl w:val="0"/>
          <w:numId w:val="0"/>
        </w:numPr>
        <w:ind w:right="0" w:rightChars="0"/>
        <w:rPr>
          <w:rFonts w:hint="default"/>
          <w:sz w:val="24"/>
          <w:szCs w:val="24"/>
          <w:lang w:val="en-US"/>
        </w:rPr>
      </w:pPr>
      <w:r>
        <w:rPr>
          <w:rFonts w:hint="default"/>
          <w:sz w:val="24"/>
          <w:szCs w:val="24"/>
          <w:lang w:val="en-US"/>
        </w:rPr>
        <w:t>---&gt;SELECT w_id,sport_name,w_name,team_name,rank FROM winner ORDER BY rank;</w:t>
      </w:r>
    </w:p>
    <w:p>
      <w:pPr>
        <w:pStyle w:val="16"/>
        <w:numPr>
          <w:ilvl w:val="0"/>
          <w:numId w:val="0"/>
        </w:numPr>
        <w:ind w:right="0" w:rightChars="0"/>
        <w:rPr>
          <w:rFonts w:hint="default"/>
          <w:sz w:val="24"/>
          <w:szCs w:val="24"/>
          <w:lang w:val="en-US"/>
        </w:rPr>
      </w:pPr>
    </w:p>
    <w:p>
      <w:pPr>
        <w:pStyle w:val="16"/>
        <w:numPr>
          <w:ilvl w:val="0"/>
          <w:numId w:val="0"/>
        </w:numPr>
        <w:ind w:right="0" w:rightChars="0"/>
        <w:rPr>
          <w:rFonts w:hint="default"/>
          <w:sz w:val="24"/>
          <w:szCs w:val="24"/>
          <w:lang w:val="en-US"/>
        </w:rPr>
      </w:pPr>
    </w:p>
    <w:p>
      <w:pPr>
        <w:pStyle w:val="16"/>
        <w:numPr>
          <w:ilvl w:val="0"/>
          <w:numId w:val="0"/>
        </w:numPr>
        <w:ind w:right="0" w:rightChars="0"/>
        <w:rPr>
          <w:rFonts w:hint="default"/>
          <w:sz w:val="24"/>
          <w:szCs w:val="24"/>
          <w:lang w:val="en-US"/>
        </w:rPr>
      </w:pPr>
      <w:r>
        <w:drawing>
          <wp:anchor distT="0" distB="0" distL="0" distR="0" simplePos="0" relativeHeight="487636992" behindDoc="0" locked="0" layoutInCell="1" allowOverlap="1">
            <wp:simplePos x="0" y="0"/>
            <wp:positionH relativeFrom="page">
              <wp:posOffset>1728470</wp:posOffset>
            </wp:positionH>
            <wp:positionV relativeFrom="paragraph">
              <wp:posOffset>287020</wp:posOffset>
            </wp:positionV>
            <wp:extent cx="4191635" cy="3695700"/>
            <wp:effectExtent l="0" t="0" r="14605" b="762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40" cstate="print"/>
                    <a:stretch>
                      <a:fillRect/>
                    </a:stretch>
                  </pic:blipFill>
                  <pic:spPr>
                    <a:xfrm>
                      <a:off x="0" y="0"/>
                      <a:ext cx="4191635" cy="3695700"/>
                    </a:xfrm>
                    <a:prstGeom prst="rect">
                      <a:avLst/>
                    </a:prstGeom>
                  </pic:spPr>
                </pic:pic>
              </a:graphicData>
            </a:graphic>
          </wp:anchor>
        </w:drawing>
      </w:r>
    </w:p>
    <w:p>
      <w:pPr>
        <w:pStyle w:val="16"/>
        <w:numPr>
          <w:ilvl w:val="0"/>
          <w:numId w:val="0"/>
        </w:numPr>
        <w:ind w:right="0" w:rightChars="0"/>
        <w:rPr>
          <w:rFonts w:hint="default"/>
          <w:sz w:val="24"/>
          <w:szCs w:val="24"/>
          <w:lang w:val="en-US"/>
        </w:rPr>
      </w:pPr>
    </w:p>
    <w:p>
      <w:pPr>
        <w:pStyle w:val="16"/>
        <w:numPr>
          <w:ilvl w:val="0"/>
          <w:numId w:val="0"/>
        </w:numPr>
        <w:ind w:right="0" w:rightChars="0"/>
        <w:rPr>
          <w:rFonts w:hint="default"/>
          <w:sz w:val="24"/>
          <w:szCs w:val="24"/>
          <w:lang w:val="en-US"/>
        </w:rPr>
      </w:pPr>
    </w:p>
    <w:p>
      <w:pPr>
        <w:pStyle w:val="16"/>
        <w:numPr>
          <w:ilvl w:val="0"/>
          <w:numId w:val="0"/>
        </w:numPr>
        <w:ind w:left="720" w:leftChars="0" w:right="0" w:rightChars="0" w:firstLine="720" w:firstLineChars="0"/>
        <w:rPr>
          <w:rFonts w:hint="default"/>
          <w:sz w:val="24"/>
          <w:szCs w:val="24"/>
          <w:lang w:val="en-US"/>
        </w:rPr>
      </w:pPr>
    </w:p>
    <w:p>
      <w:pPr>
        <w:pStyle w:val="16"/>
        <w:numPr>
          <w:ilvl w:val="0"/>
          <w:numId w:val="0"/>
        </w:numPr>
        <w:ind w:right="0" w:rightChars="0"/>
        <w:rPr>
          <w:sz w:val="24"/>
          <w:szCs w:val="24"/>
        </w:rPr>
      </w:pPr>
    </w:p>
    <w:p>
      <w:pPr>
        <w:pStyle w:val="8"/>
        <w:rPr>
          <w:rFonts w:hint="default"/>
          <w:lang w:val="en-US"/>
        </w:rPr>
      </w:pPr>
    </w:p>
    <w:p>
      <w:pPr>
        <w:pStyle w:val="16"/>
        <w:numPr>
          <w:ilvl w:val="1"/>
          <w:numId w:val="9"/>
        </w:numPr>
        <w:tabs>
          <w:tab w:val="left" w:pos="1263"/>
        </w:tabs>
        <w:spacing w:before="194" w:after="0" w:line="240" w:lineRule="auto"/>
        <w:ind w:left="1262" w:right="0" w:hanging="482"/>
        <w:jc w:val="left"/>
        <w:rPr>
          <w:rFonts w:ascii="Palatino Linotype"/>
          <w:b/>
          <w:sz w:val="32"/>
        </w:rPr>
      </w:pPr>
      <w:bookmarkStart w:id="9" w:name="_TOC_250003"/>
      <w:bookmarkEnd w:id="9"/>
      <w:r>
        <w:rPr>
          <w:rFonts w:ascii="Palatino Linotype"/>
          <w:b/>
          <w:sz w:val="32"/>
        </w:rPr>
        <w:t>FUNCTIONS</w:t>
      </w:r>
    </w:p>
    <w:p>
      <w:pPr>
        <w:pStyle w:val="8"/>
        <w:spacing w:before="230"/>
        <w:rPr>
          <w:w w:val="110"/>
          <w:sz w:val="32"/>
          <w:szCs w:val="32"/>
        </w:rPr>
      </w:pPr>
      <w:r>
        <w:rPr>
          <w:w w:val="110"/>
          <w:sz w:val="32"/>
          <w:szCs w:val="32"/>
          <w:lang w:val="en-US"/>
        </w:rPr>
        <w:t xml:space="preserve">5.5.1 </w:t>
      </w:r>
      <w:r>
        <w:rPr>
          <w:w w:val="110"/>
          <w:sz w:val="32"/>
          <w:szCs w:val="32"/>
        </w:rPr>
        <w:t>Display the total number of players for provided age.</w:t>
      </w:r>
    </w:p>
    <w:p>
      <w:pPr>
        <w:pStyle w:val="8"/>
        <w:spacing w:before="6"/>
        <w:rPr>
          <w:sz w:val="29"/>
        </w:rPr>
      </w:pPr>
    </w:p>
    <w:p>
      <w:pPr>
        <w:pStyle w:val="8"/>
        <w:spacing w:before="6"/>
        <w:ind w:firstLine="720" w:firstLineChars="0"/>
        <w:rPr>
          <w:sz w:val="29"/>
        </w:rPr>
      </w:pPr>
      <w:r>
        <w:rPr>
          <w:sz w:val="29"/>
        </w:rPr>
        <w:t>create function get_total_players(age_from integer, age_to integer)</w:t>
      </w:r>
    </w:p>
    <w:p>
      <w:pPr>
        <w:pStyle w:val="8"/>
        <w:spacing w:before="6"/>
        <w:ind w:firstLine="720" w:firstLineChars="0"/>
        <w:rPr>
          <w:sz w:val="29"/>
        </w:rPr>
      </w:pPr>
      <w:r>
        <w:rPr>
          <w:sz w:val="29"/>
        </w:rPr>
        <w:t>returns integer</w:t>
      </w:r>
    </w:p>
    <w:p>
      <w:pPr>
        <w:pStyle w:val="8"/>
        <w:spacing w:before="6"/>
        <w:ind w:firstLine="720" w:firstLineChars="0"/>
        <w:rPr>
          <w:sz w:val="29"/>
        </w:rPr>
      </w:pPr>
      <w:r>
        <w:rPr>
          <w:sz w:val="29"/>
        </w:rPr>
        <w:t>language plpgsql</w:t>
      </w:r>
    </w:p>
    <w:p>
      <w:pPr>
        <w:pStyle w:val="8"/>
        <w:spacing w:before="6"/>
        <w:ind w:firstLine="720" w:firstLineChars="0"/>
        <w:rPr>
          <w:sz w:val="29"/>
        </w:rPr>
      </w:pPr>
      <w:r>
        <w:rPr>
          <w:sz w:val="29"/>
        </w:rPr>
        <w:t xml:space="preserve">as </w:t>
      </w:r>
    </w:p>
    <w:p>
      <w:pPr>
        <w:pStyle w:val="8"/>
        <w:spacing w:before="6"/>
        <w:ind w:firstLine="720" w:firstLineChars="0"/>
        <w:rPr>
          <w:sz w:val="29"/>
        </w:rPr>
      </w:pPr>
      <w:r>
        <w:rPr>
          <w:sz w:val="29"/>
        </w:rPr>
        <w:t>$$</w:t>
      </w:r>
    </w:p>
    <w:p>
      <w:pPr>
        <w:pStyle w:val="8"/>
        <w:spacing w:before="6"/>
        <w:ind w:firstLine="720" w:firstLineChars="0"/>
        <w:rPr>
          <w:sz w:val="29"/>
        </w:rPr>
      </w:pPr>
      <w:r>
        <w:rPr>
          <w:sz w:val="29"/>
        </w:rPr>
        <w:t>declare</w:t>
      </w:r>
    </w:p>
    <w:p>
      <w:pPr>
        <w:pStyle w:val="8"/>
        <w:spacing w:before="6"/>
        <w:ind w:firstLine="720" w:firstLineChars="0"/>
        <w:rPr>
          <w:sz w:val="29"/>
        </w:rPr>
      </w:pPr>
      <w:r>
        <w:rPr>
          <w:sz w:val="29"/>
        </w:rPr>
        <w:tab/>
      </w:r>
      <w:r>
        <w:rPr>
          <w:sz w:val="29"/>
        </w:rPr>
        <w:t>total_count int;</w:t>
      </w:r>
    </w:p>
    <w:p>
      <w:pPr>
        <w:pStyle w:val="8"/>
        <w:spacing w:before="6"/>
        <w:ind w:firstLine="720" w:firstLineChars="0"/>
        <w:rPr>
          <w:sz w:val="29"/>
        </w:rPr>
      </w:pPr>
      <w:r>
        <w:rPr>
          <w:sz w:val="29"/>
        </w:rPr>
        <w:t>begin</w:t>
      </w:r>
    </w:p>
    <w:p>
      <w:pPr>
        <w:pStyle w:val="8"/>
        <w:spacing w:before="6"/>
        <w:ind w:firstLine="720" w:firstLineChars="0"/>
        <w:rPr>
          <w:sz w:val="29"/>
        </w:rPr>
      </w:pPr>
      <w:r>
        <w:rPr>
          <w:sz w:val="29"/>
        </w:rPr>
        <w:tab/>
      </w:r>
      <w:r>
        <w:rPr>
          <w:sz w:val="29"/>
        </w:rPr>
        <w:t>select count(*)</w:t>
      </w:r>
    </w:p>
    <w:p>
      <w:pPr>
        <w:pStyle w:val="8"/>
        <w:spacing w:before="6"/>
        <w:ind w:firstLine="720" w:firstLineChars="0"/>
        <w:rPr>
          <w:sz w:val="29"/>
        </w:rPr>
      </w:pPr>
      <w:r>
        <w:rPr>
          <w:sz w:val="29"/>
        </w:rPr>
        <w:tab/>
      </w:r>
      <w:r>
        <w:rPr>
          <w:sz w:val="29"/>
        </w:rPr>
        <w:t>into total_count</w:t>
      </w:r>
    </w:p>
    <w:p>
      <w:pPr>
        <w:pStyle w:val="8"/>
        <w:spacing w:before="6"/>
        <w:ind w:firstLine="720" w:firstLineChars="0"/>
        <w:rPr>
          <w:sz w:val="29"/>
        </w:rPr>
      </w:pPr>
      <w:r>
        <w:rPr>
          <w:sz w:val="29"/>
        </w:rPr>
        <w:tab/>
      </w:r>
      <w:r>
        <w:rPr>
          <w:sz w:val="29"/>
        </w:rPr>
        <w:t>from players</w:t>
      </w:r>
    </w:p>
    <w:p>
      <w:pPr>
        <w:pStyle w:val="8"/>
        <w:spacing w:before="6"/>
        <w:ind w:firstLine="720" w:firstLineChars="0"/>
        <w:rPr>
          <w:sz w:val="29"/>
        </w:rPr>
      </w:pPr>
      <w:r>
        <w:rPr>
          <w:sz w:val="29"/>
        </w:rPr>
        <w:t>where p_age between age_from and age_to;</w:t>
      </w:r>
    </w:p>
    <w:p>
      <w:pPr>
        <w:pStyle w:val="8"/>
        <w:spacing w:before="6"/>
        <w:ind w:firstLine="720" w:firstLineChars="0"/>
        <w:rPr>
          <w:sz w:val="29"/>
        </w:rPr>
      </w:pPr>
      <w:r>
        <w:rPr>
          <w:sz w:val="29"/>
        </w:rPr>
        <w:tab/>
      </w:r>
      <w:r>
        <w:rPr>
          <w:sz w:val="29"/>
        </w:rPr>
        <w:t>return total_count;</w:t>
      </w:r>
    </w:p>
    <w:p>
      <w:pPr>
        <w:pStyle w:val="8"/>
        <w:spacing w:before="6"/>
        <w:ind w:firstLine="720" w:firstLineChars="0"/>
        <w:rPr>
          <w:sz w:val="29"/>
        </w:rPr>
      </w:pPr>
      <w:r>
        <w:rPr>
          <w:sz w:val="29"/>
        </w:rPr>
        <w:tab/>
      </w:r>
    </w:p>
    <w:p>
      <w:pPr>
        <w:pStyle w:val="8"/>
        <w:spacing w:before="6"/>
        <w:ind w:firstLine="720" w:firstLineChars="0"/>
        <w:rPr>
          <w:sz w:val="29"/>
        </w:rPr>
      </w:pPr>
      <w:r>
        <w:rPr>
          <w:sz w:val="29"/>
        </w:rPr>
        <w:t>end</w:t>
      </w:r>
    </w:p>
    <w:p>
      <w:pPr>
        <w:pStyle w:val="8"/>
        <w:spacing w:before="6"/>
        <w:ind w:firstLine="720" w:firstLineChars="0"/>
        <w:rPr>
          <w:sz w:val="29"/>
        </w:rPr>
      </w:pPr>
      <w:r>
        <w:rPr>
          <w:sz w:val="29"/>
        </w:rPr>
        <w:t>$$;</w:t>
      </w:r>
    </w:p>
    <w:p>
      <w:pPr>
        <w:pStyle w:val="8"/>
        <w:spacing w:before="6"/>
        <w:ind w:firstLine="720" w:firstLineChars="0"/>
        <w:rPr>
          <w:sz w:val="29"/>
        </w:rPr>
      </w:pPr>
    </w:p>
    <w:p>
      <w:pPr>
        <w:pStyle w:val="8"/>
        <w:spacing w:before="6"/>
        <w:ind w:firstLine="720" w:firstLineChars="0"/>
        <w:rPr>
          <w:sz w:val="29"/>
        </w:rPr>
      </w:pPr>
    </w:p>
    <w:p>
      <w:pPr>
        <w:pStyle w:val="8"/>
        <w:spacing w:before="6"/>
        <w:ind w:firstLine="720" w:firstLineChars="0"/>
        <w:rPr>
          <w:sz w:val="29"/>
        </w:rPr>
      </w:pPr>
    </w:p>
    <w:p>
      <w:pPr>
        <w:pStyle w:val="5"/>
        <w:ind w:left="781" w:firstLine="0"/>
      </w:pPr>
      <w:r>
        <w:t>OUTPUT:</w:t>
      </w:r>
    </w:p>
    <w:p>
      <w:pPr>
        <w:pStyle w:val="8"/>
        <w:rPr>
          <w:rFonts w:ascii="Calibri"/>
          <w:sz w:val="20"/>
        </w:rPr>
      </w:pPr>
    </w:p>
    <w:p>
      <w:pPr>
        <w:pStyle w:val="8"/>
        <w:ind w:left="1440" w:leftChars="0" w:firstLine="720" w:firstLineChars="0"/>
        <w:rPr>
          <w:rFonts w:ascii="Calibri"/>
          <w:sz w:val="32"/>
          <w:szCs w:val="44"/>
        </w:rPr>
      </w:pPr>
      <w:r>
        <w:rPr>
          <w:rFonts w:ascii="Calibri"/>
          <w:sz w:val="32"/>
          <w:szCs w:val="44"/>
        </w:rPr>
        <w:t>select get_total_players(20,22);</w:t>
      </w:r>
    </w:p>
    <w:p>
      <w:pPr>
        <w:pStyle w:val="8"/>
        <w:rPr>
          <w:rFonts w:ascii="Calibri"/>
          <w:sz w:val="20"/>
        </w:rPr>
      </w:pPr>
    </w:p>
    <w:p>
      <w:pPr>
        <w:pStyle w:val="8"/>
        <w:rPr>
          <w:rFonts w:ascii="Calibri"/>
          <w:sz w:val="14"/>
        </w:rPr>
      </w:pPr>
    </w:p>
    <w:p>
      <w:pPr>
        <w:spacing w:after="0"/>
        <w:ind w:left="2160" w:leftChars="0" w:firstLine="720" w:firstLineChars="0"/>
        <w:rPr>
          <w:rFonts w:ascii="Calibri"/>
          <w:sz w:val="14"/>
        </w:rPr>
        <w:sectPr>
          <w:pgSz w:w="11910" w:h="16840"/>
          <w:pgMar w:top="1600" w:right="740" w:bottom="1020" w:left="660" w:header="0" w:footer="741" w:gutter="0"/>
        </w:sectPr>
      </w:pPr>
      <w:r>
        <w:drawing>
          <wp:inline distT="0" distB="0" distL="0" distR="0">
            <wp:extent cx="1943100" cy="944880"/>
            <wp:effectExtent l="0" t="0" r="762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1"/>
                    <a:stretch>
                      <a:fillRect/>
                    </a:stretch>
                  </pic:blipFill>
                  <pic:spPr>
                    <a:xfrm>
                      <a:off x="0" y="0"/>
                      <a:ext cx="1943100" cy="944880"/>
                    </a:xfrm>
                    <a:prstGeom prst="rect">
                      <a:avLst/>
                    </a:prstGeom>
                    <a:noFill/>
                    <a:ln>
                      <a:noFill/>
                    </a:ln>
                  </pic:spPr>
                </pic:pic>
              </a:graphicData>
            </a:graphic>
          </wp:inline>
        </w:drawing>
      </w:r>
    </w:p>
    <w:p>
      <w:pPr>
        <w:pStyle w:val="3"/>
        <w:numPr>
          <w:ilvl w:val="1"/>
          <w:numId w:val="9"/>
        </w:numPr>
        <w:tabs>
          <w:tab w:val="left" w:pos="1326"/>
        </w:tabs>
        <w:spacing w:before="37" w:after="0" w:line="240" w:lineRule="auto"/>
        <w:ind w:left="1325" w:right="0" w:hanging="545"/>
        <w:jc w:val="left"/>
      </w:pPr>
      <w:bookmarkStart w:id="10" w:name="_TOC_250002"/>
      <w:bookmarkEnd w:id="10"/>
      <w:r>
        <w:t>TRIGGERS</w:t>
      </w:r>
    </w:p>
    <w:p>
      <w:pPr>
        <w:pStyle w:val="5"/>
        <w:numPr>
          <w:ilvl w:val="2"/>
          <w:numId w:val="9"/>
        </w:numPr>
        <w:tabs>
          <w:tab w:val="left" w:pos="1501"/>
        </w:tabs>
        <w:spacing w:before="210" w:after="0" w:line="259" w:lineRule="auto"/>
        <w:ind w:left="781" w:right="1199" w:firstLine="0"/>
        <w:jc w:val="left"/>
      </w:pPr>
      <w:r>
        <w:rPr>
          <w:w w:val="95"/>
        </w:rPr>
        <w:t>This</w:t>
      </w:r>
      <w:r>
        <w:rPr>
          <w:spacing w:val="-19"/>
          <w:w w:val="95"/>
        </w:rPr>
        <w:t xml:space="preserve"> </w:t>
      </w:r>
      <w:r>
        <w:rPr>
          <w:w w:val="95"/>
        </w:rPr>
        <w:t>trigger</w:t>
      </w:r>
      <w:r>
        <w:rPr>
          <w:spacing w:val="7"/>
          <w:w w:val="95"/>
        </w:rPr>
        <w:t xml:space="preserve"> </w:t>
      </w:r>
      <w:r>
        <w:rPr>
          <w:w w:val="95"/>
        </w:rPr>
        <w:t>is</w:t>
      </w:r>
      <w:r>
        <w:rPr>
          <w:spacing w:val="7"/>
          <w:w w:val="95"/>
        </w:rPr>
        <w:t xml:space="preserve"> </w:t>
      </w:r>
      <w:r>
        <w:rPr>
          <w:w w:val="95"/>
        </w:rPr>
        <w:t>called</w:t>
      </w:r>
      <w:r>
        <w:rPr>
          <w:spacing w:val="6"/>
          <w:w w:val="95"/>
        </w:rPr>
        <w:t xml:space="preserve"> </w:t>
      </w:r>
      <w:r>
        <w:rPr>
          <w:w w:val="95"/>
        </w:rPr>
        <w:t>before</w:t>
      </w:r>
      <w:r>
        <w:rPr>
          <w:spacing w:val="7"/>
          <w:w w:val="95"/>
        </w:rPr>
        <w:t xml:space="preserve"> </w:t>
      </w:r>
      <w:r>
        <w:rPr>
          <w:w w:val="95"/>
        </w:rPr>
        <w:t>data</w:t>
      </w:r>
      <w:r>
        <w:rPr>
          <w:spacing w:val="7"/>
          <w:w w:val="95"/>
        </w:rPr>
        <w:t xml:space="preserve"> </w:t>
      </w:r>
      <w:r>
        <w:rPr>
          <w:w w:val="95"/>
        </w:rPr>
        <w:t>is</w:t>
      </w:r>
      <w:r>
        <w:rPr>
          <w:spacing w:val="1"/>
          <w:w w:val="95"/>
        </w:rPr>
        <w:t xml:space="preserve"> </w:t>
      </w:r>
      <w:r>
        <w:rPr>
          <w:spacing w:val="1"/>
          <w:w w:val="95"/>
          <w:lang w:val="en-US"/>
        </w:rPr>
        <w:t>inserted or updated</w:t>
      </w:r>
      <w:r>
        <w:rPr>
          <w:spacing w:val="12"/>
          <w:w w:val="95"/>
        </w:rPr>
        <w:t xml:space="preserve"> </w:t>
      </w:r>
      <w:r>
        <w:rPr>
          <w:w w:val="95"/>
        </w:rPr>
        <w:t>into</w:t>
      </w:r>
      <w:r>
        <w:rPr>
          <w:spacing w:val="13"/>
          <w:w w:val="95"/>
        </w:rPr>
        <w:t xml:space="preserve"> </w:t>
      </w:r>
      <w:r>
        <w:rPr>
          <w:w w:val="95"/>
        </w:rPr>
        <w:t>the</w:t>
      </w:r>
      <w:r>
        <w:rPr>
          <w:spacing w:val="39"/>
          <w:w w:val="95"/>
        </w:rPr>
        <w:t xml:space="preserve"> </w:t>
      </w:r>
      <w:r>
        <w:rPr>
          <w:lang w:val="en-US"/>
        </w:rPr>
        <w:t>backup</w:t>
      </w:r>
      <w:r>
        <w:rPr>
          <w:spacing w:val="13"/>
          <w:w w:val="95"/>
        </w:rPr>
        <w:t xml:space="preserve"> </w:t>
      </w:r>
      <w:r>
        <w:rPr>
          <w:w w:val="95"/>
        </w:rPr>
        <w:t>table</w:t>
      </w:r>
      <w:r>
        <w:rPr>
          <w:spacing w:val="12"/>
          <w:w w:val="95"/>
        </w:rPr>
        <w:t xml:space="preserve"> </w:t>
      </w:r>
      <w:r>
        <w:rPr>
          <w:w w:val="95"/>
        </w:rPr>
        <w:t>.This</w:t>
      </w:r>
      <w:r>
        <w:rPr>
          <w:spacing w:val="13"/>
          <w:w w:val="95"/>
        </w:rPr>
        <w:t xml:space="preserve"> </w:t>
      </w:r>
      <w:r>
        <w:rPr>
          <w:w w:val="95"/>
        </w:rPr>
        <w:t>trigger</w:t>
      </w:r>
      <w:r>
        <w:rPr>
          <w:spacing w:val="12"/>
          <w:w w:val="95"/>
        </w:rPr>
        <w:t xml:space="preserve"> </w:t>
      </w:r>
      <w:r>
        <w:rPr>
          <w:w w:val="95"/>
        </w:rPr>
        <w:t>also</w:t>
      </w:r>
      <w:r>
        <w:rPr>
          <w:spacing w:val="11"/>
          <w:w w:val="95"/>
        </w:rPr>
        <w:t xml:space="preserve"> </w:t>
      </w:r>
      <w:r>
        <w:rPr>
          <w:spacing w:val="11"/>
          <w:w w:val="95"/>
          <w:lang w:val="en-US"/>
        </w:rPr>
        <w:t>insert</w:t>
      </w:r>
      <w:r>
        <w:rPr>
          <w:spacing w:val="11"/>
          <w:w w:val="95"/>
        </w:rPr>
        <w:t xml:space="preserve"> </w:t>
      </w:r>
      <w:r>
        <w:rPr>
          <w:w w:val="95"/>
        </w:rPr>
        <w:t>data</w:t>
      </w:r>
      <w:r>
        <w:rPr>
          <w:spacing w:val="13"/>
          <w:w w:val="95"/>
        </w:rPr>
        <w:t xml:space="preserve"> </w:t>
      </w:r>
      <w:r>
        <w:rPr>
          <w:w w:val="95"/>
        </w:rPr>
        <w:t>from</w:t>
      </w:r>
      <w:r>
        <w:rPr>
          <w:spacing w:val="-66"/>
          <w:w w:val="95"/>
        </w:rPr>
        <w:t xml:space="preserve"> </w:t>
      </w:r>
      <w:r>
        <w:rPr>
          <w:lang w:val="en-US"/>
        </w:rPr>
        <w:t xml:space="preserve">player </w:t>
      </w:r>
      <w:r>
        <w:t>table.</w:t>
      </w:r>
    </w:p>
    <w:p>
      <w:pPr>
        <w:pStyle w:val="8"/>
        <w:spacing w:before="4"/>
        <w:ind w:left="360" w:firstLine="720"/>
        <w:rPr>
          <w:sz w:val="24"/>
          <w:szCs w:val="24"/>
        </w:rPr>
      </w:pPr>
    </w:p>
    <w:p>
      <w:pPr>
        <w:pStyle w:val="8"/>
        <w:numPr>
          <w:ilvl w:val="0"/>
          <w:numId w:val="10"/>
        </w:numPr>
        <w:spacing w:before="4"/>
        <w:ind w:left="1260" w:leftChars="0" w:hanging="420" w:firstLineChars="0"/>
        <w:rPr>
          <w:sz w:val="24"/>
          <w:szCs w:val="24"/>
        </w:rPr>
      </w:pPr>
      <w:r>
        <w:rPr>
          <w:sz w:val="24"/>
          <w:szCs w:val="24"/>
          <w:lang w:val="en-US"/>
        </w:rPr>
        <w:t>Backup table is created</w:t>
      </w:r>
    </w:p>
    <w:p>
      <w:pPr>
        <w:pStyle w:val="8"/>
        <w:numPr>
          <w:ilvl w:val="0"/>
          <w:numId w:val="0"/>
        </w:numPr>
        <w:spacing w:before="4"/>
        <w:ind w:left="840" w:leftChars="0" w:right="0" w:rightChars="0"/>
        <w:rPr>
          <w:sz w:val="24"/>
          <w:szCs w:val="24"/>
        </w:rPr>
      </w:pPr>
    </w:p>
    <w:p>
      <w:pPr>
        <w:pStyle w:val="8"/>
        <w:spacing w:before="4"/>
        <w:ind w:left="360" w:firstLine="720"/>
        <w:rPr>
          <w:sz w:val="24"/>
          <w:szCs w:val="24"/>
        </w:rPr>
      </w:pPr>
      <w:r>
        <w:rPr>
          <w:sz w:val="24"/>
          <w:szCs w:val="24"/>
        </w:rPr>
        <w:t>Create table backup(</w:t>
      </w:r>
    </w:p>
    <w:p>
      <w:pPr>
        <w:pStyle w:val="8"/>
        <w:spacing w:before="4"/>
        <w:rPr>
          <w:rStyle w:val="21"/>
          <w:rFonts w:ascii="Arial" w:hAnsi="Arial" w:eastAsia="SimSun" w:cs="Arial"/>
          <w:b/>
          <w:bCs/>
          <w:i w:val="0"/>
          <w:iCs w:val="0"/>
          <w:color w:val="000000"/>
          <w:sz w:val="24"/>
          <w:szCs w:val="24"/>
          <w:shd w:val="clear" w:color="auto" w:fill="FFFFFF"/>
        </w:rPr>
      </w:pPr>
      <w:r>
        <w:rPr>
          <w:sz w:val="24"/>
          <w:szCs w:val="24"/>
        </w:rPr>
        <w:tab/>
      </w:r>
      <w:r>
        <w:rPr>
          <w:sz w:val="24"/>
          <w:szCs w:val="24"/>
        </w:rPr>
        <w:tab/>
      </w:r>
      <w:r>
        <w:rPr>
          <w:sz w:val="24"/>
          <w:szCs w:val="24"/>
        </w:rPr>
        <w:t xml:space="preserve">backup_id int primary key </w:t>
      </w:r>
      <w:r>
        <w:rPr>
          <w:rStyle w:val="21"/>
          <w:rFonts w:ascii="Arial" w:hAnsi="Arial" w:eastAsia="SimSun" w:cs="Arial"/>
          <w:i w:val="0"/>
          <w:iCs w:val="0"/>
          <w:color w:val="000000"/>
          <w:sz w:val="24"/>
          <w:szCs w:val="24"/>
          <w:shd w:val="clear" w:color="auto" w:fill="FFFFFF"/>
        </w:rPr>
        <w:t>AUTO_INCREMENT,</w:t>
      </w:r>
    </w:p>
    <w:p>
      <w:pPr>
        <w:pStyle w:val="8"/>
        <w:spacing w:before="4"/>
        <w:rPr>
          <w:rStyle w:val="21"/>
          <w:rFonts w:ascii="Arial" w:hAnsi="Arial" w:eastAsia="SimSun" w:cs="Arial"/>
          <w:i w:val="0"/>
          <w:iCs w:val="0"/>
          <w:color w:val="000000"/>
          <w:sz w:val="24"/>
          <w:szCs w:val="24"/>
          <w:shd w:val="clear" w:color="auto" w:fill="FFFFFF"/>
        </w:rPr>
      </w:pPr>
      <w:r>
        <w:rPr>
          <w:rStyle w:val="21"/>
          <w:rFonts w:ascii="Arial" w:hAnsi="Arial" w:eastAsia="SimSun" w:cs="Arial"/>
          <w:b/>
          <w:bCs/>
          <w:i w:val="0"/>
          <w:iCs w:val="0"/>
          <w:color w:val="000000"/>
          <w:sz w:val="24"/>
          <w:szCs w:val="24"/>
          <w:shd w:val="clear" w:color="auto" w:fill="FFFFFF"/>
        </w:rPr>
        <w:tab/>
      </w:r>
      <w:r>
        <w:rPr>
          <w:rStyle w:val="21"/>
          <w:rFonts w:ascii="Arial" w:hAnsi="Arial" w:eastAsia="SimSun" w:cs="Arial"/>
          <w:b/>
          <w:bCs/>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p_id varchar(5),</w:t>
      </w:r>
    </w:p>
    <w:p>
      <w:pPr>
        <w:pStyle w:val="8"/>
        <w:spacing w:before="4"/>
        <w:rPr>
          <w:rStyle w:val="21"/>
          <w:rFonts w:ascii="Arial" w:hAnsi="Arial" w:eastAsia="SimSun" w:cs="Arial"/>
          <w:i w:val="0"/>
          <w:iCs w:val="0"/>
          <w:color w:val="000000"/>
          <w:sz w:val="24"/>
          <w:szCs w:val="24"/>
          <w:shd w:val="clear" w:color="auto" w:fill="FFFFFF"/>
        </w:rPr>
      </w:pP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p_name text,</w:t>
      </w:r>
    </w:p>
    <w:p>
      <w:pPr>
        <w:pStyle w:val="8"/>
        <w:spacing w:before="4"/>
        <w:rPr>
          <w:rStyle w:val="21"/>
          <w:rFonts w:ascii="Arial" w:hAnsi="Arial" w:eastAsia="SimSun" w:cs="Arial"/>
          <w:i w:val="0"/>
          <w:iCs w:val="0"/>
          <w:color w:val="000000"/>
          <w:sz w:val="24"/>
          <w:szCs w:val="24"/>
          <w:shd w:val="clear" w:color="auto" w:fill="FFFFFF"/>
        </w:rPr>
      </w:pP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sport_name varchar(15),</w:t>
      </w:r>
    </w:p>
    <w:p>
      <w:pPr>
        <w:pStyle w:val="8"/>
        <w:spacing w:before="4"/>
        <w:rPr>
          <w:rStyle w:val="21"/>
          <w:rFonts w:ascii="Arial" w:hAnsi="Arial" w:eastAsia="SimSun" w:cs="Arial"/>
          <w:i w:val="0"/>
          <w:iCs w:val="0"/>
          <w:color w:val="000000"/>
          <w:sz w:val="24"/>
          <w:szCs w:val="24"/>
          <w:shd w:val="clear" w:color="auto" w:fill="FFFFFF"/>
        </w:rPr>
      </w:pP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action1 text</w:t>
      </w:r>
    </w:p>
    <w:p>
      <w:pPr>
        <w:pStyle w:val="8"/>
        <w:spacing w:before="4"/>
        <w:rPr>
          <w:rStyle w:val="21"/>
          <w:rFonts w:ascii="Arial" w:hAnsi="Arial" w:eastAsia="SimSun" w:cs="Arial"/>
          <w:i w:val="0"/>
          <w:iCs w:val="0"/>
          <w:color w:val="000000"/>
          <w:sz w:val="24"/>
          <w:szCs w:val="24"/>
          <w:shd w:val="clear" w:color="auto" w:fill="FFFFFF"/>
        </w:rPr>
      </w:pPr>
      <w:r>
        <w:rPr>
          <w:rStyle w:val="21"/>
          <w:rFonts w:ascii="Arial" w:hAnsi="Arial" w:eastAsia="SimSun" w:cs="Arial"/>
          <w:i w:val="0"/>
          <w:iCs w:val="0"/>
          <w:color w:val="000000"/>
          <w:sz w:val="24"/>
          <w:szCs w:val="24"/>
          <w:shd w:val="clear" w:color="auto" w:fill="FFFFFF"/>
        </w:rPr>
        <w:tab/>
      </w:r>
      <w:r>
        <w:rPr>
          <w:rStyle w:val="21"/>
          <w:rFonts w:ascii="Arial" w:hAnsi="Arial" w:eastAsia="SimSun" w:cs="Arial"/>
          <w:i w:val="0"/>
          <w:iCs w:val="0"/>
          <w:color w:val="000000"/>
          <w:sz w:val="24"/>
          <w:szCs w:val="24"/>
          <w:shd w:val="clear" w:color="auto" w:fill="FFFFFF"/>
        </w:rPr>
        <w:t>);</w:t>
      </w:r>
    </w:p>
    <w:p>
      <w:pPr>
        <w:pStyle w:val="8"/>
        <w:spacing w:before="4"/>
        <w:rPr>
          <w:rStyle w:val="21"/>
          <w:rFonts w:ascii="Arial" w:hAnsi="Arial" w:eastAsia="SimSun" w:cs="Arial"/>
          <w:i w:val="0"/>
          <w:iCs w:val="0"/>
          <w:color w:val="000000"/>
          <w:sz w:val="24"/>
          <w:szCs w:val="24"/>
          <w:shd w:val="clear" w:color="auto" w:fill="FFFFFF"/>
        </w:rPr>
      </w:pPr>
    </w:p>
    <w:p>
      <w:pPr>
        <w:pStyle w:val="8"/>
        <w:spacing w:before="4"/>
        <w:ind w:firstLine="720" w:firstLineChars="0"/>
        <w:rPr>
          <w:rStyle w:val="21"/>
          <w:rFonts w:ascii="Arial" w:hAnsi="Arial" w:eastAsia="SimSun" w:cs="Arial"/>
          <w:i w:val="0"/>
          <w:iCs w:val="0"/>
          <w:color w:val="000000"/>
          <w:sz w:val="24"/>
          <w:szCs w:val="24"/>
          <w:shd w:val="clear" w:color="auto" w:fill="FFFFFF"/>
        </w:rPr>
      </w:pPr>
      <w:r>
        <w:drawing>
          <wp:inline distT="0" distB="0" distL="0" distR="0">
            <wp:extent cx="5731510" cy="2196465"/>
            <wp:effectExtent l="0" t="0" r="1397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5731510" cy="2196465"/>
                    </a:xfrm>
                    <a:prstGeom prst="rect">
                      <a:avLst/>
                    </a:prstGeom>
                  </pic:spPr>
                </pic:pic>
              </a:graphicData>
            </a:graphic>
          </wp:inline>
        </w:drawing>
      </w:r>
    </w:p>
    <w:p>
      <w:pPr>
        <w:pStyle w:val="8"/>
        <w:spacing w:line="451" w:lineRule="auto"/>
        <w:ind w:left="781" w:right="7932"/>
      </w:pPr>
    </w:p>
    <w:p>
      <w:pPr>
        <w:pStyle w:val="8"/>
        <w:spacing w:before="4"/>
        <w:rPr>
          <w:rStyle w:val="21"/>
          <w:rFonts w:ascii="Arial" w:hAnsi="Arial" w:eastAsia="SimSun" w:cs="Arial"/>
          <w:i w:val="0"/>
          <w:iCs w:val="0"/>
          <w:color w:val="000000"/>
          <w:sz w:val="28"/>
          <w:szCs w:val="28"/>
          <w:u w:val="none"/>
          <w:shd w:val="clear" w:color="auto" w:fill="FFFFFF"/>
        </w:rPr>
      </w:pPr>
      <w:r>
        <w:rPr>
          <w:sz w:val="28"/>
          <w:szCs w:val="28"/>
          <w:lang w:val="en-US"/>
        </w:rPr>
        <w:t>5.6.1.1</w:t>
      </w:r>
      <w:r>
        <w:rPr>
          <w:sz w:val="28"/>
          <w:szCs w:val="28"/>
          <w:u w:val="none"/>
          <w:lang w:val="en-US"/>
        </w:rPr>
        <w:t xml:space="preserve"> </w:t>
      </w:r>
      <w:r>
        <w:rPr>
          <w:rStyle w:val="21"/>
          <w:rFonts w:ascii="Arial" w:hAnsi="Arial" w:eastAsia="SimSun" w:cs="Arial"/>
          <w:i w:val="0"/>
          <w:iCs w:val="0"/>
          <w:color w:val="000000"/>
          <w:sz w:val="32"/>
          <w:szCs w:val="32"/>
          <w:u w:val="none"/>
          <w:shd w:val="clear" w:color="auto" w:fill="FFFFFF"/>
        </w:rPr>
        <w:t>I</w:t>
      </w:r>
      <w:r>
        <w:rPr>
          <w:rStyle w:val="21"/>
          <w:rFonts w:ascii="Arial" w:hAnsi="Arial" w:eastAsia="SimSun" w:cs="Arial"/>
          <w:i w:val="0"/>
          <w:iCs w:val="0"/>
          <w:color w:val="000000"/>
          <w:sz w:val="28"/>
          <w:szCs w:val="28"/>
          <w:u w:val="none"/>
          <w:shd w:val="clear" w:color="auto" w:fill="FFFFFF"/>
        </w:rPr>
        <w:t>nsert some data into backup table with the help of trigger.</w:t>
      </w:r>
    </w:p>
    <w:p>
      <w:pPr>
        <w:pStyle w:val="8"/>
        <w:spacing w:before="4"/>
        <w:rPr>
          <w:rStyle w:val="21"/>
          <w:rFonts w:ascii="Arial" w:hAnsi="Arial" w:eastAsia="SimSun" w:cs="Arial"/>
          <w:i w:val="0"/>
          <w:iCs w:val="0"/>
          <w:color w:val="000000"/>
          <w:sz w:val="28"/>
          <w:szCs w:val="28"/>
          <w:u w:val="none"/>
          <w:shd w:val="clear" w:color="auto" w:fill="FFFFFF"/>
          <w:lang w:val="en-US"/>
        </w:rPr>
      </w:pPr>
    </w:p>
    <w:p>
      <w:pPr>
        <w:pStyle w:val="16"/>
        <w:numPr>
          <w:ilvl w:val="0"/>
          <w:numId w:val="11"/>
        </w:numPr>
        <w:rPr>
          <w:sz w:val="28"/>
          <w:szCs w:val="28"/>
          <w:u w:val="single"/>
        </w:rPr>
      </w:pPr>
      <w:r>
        <w:rPr>
          <w:sz w:val="28"/>
          <w:szCs w:val="28"/>
        </w:rPr>
        <w:t xml:space="preserve"> </w:t>
      </w:r>
      <w:r>
        <w:rPr>
          <w:sz w:val="28"/>
          <w:szCs w:val="28"/>
          <w:u w:val="single"/>
        </w:rPr>
        <w:t>Insert Trigger:</w:t>
      </w:r>
    </w:p>
    <w:p>
      <w:pPr>
        <w:pStyle w:val="16"/>
        <w:numPr>
          <w:ilvl w:val="0"/>
          <w:numId w:val="0"/>
        </w:numPr>
        <w:ind w:left="720" w:leftChars="0" w:right="0" w:rightChars="0"/>
        <w:rPr>
          <w:sz w:val="28"/>
          <w:szCs w:val="28"/>
          <w:u w:val="single"/>
        </w:rPr>
      </w:pPr>
    </w:p>
    <w:p>
      <w:pPr>
        <w:ind w:left="720" w:firstLine="720"/>
        <w:rPr>
          <w:sz w:val="24"/>
          <w:szCs w:val="24"/>
        </w:rPr>
      </w:pPr>
      <w:r>
        <w:rPr>
          <w:sz w:val="24"/>
          <w:szCs w:val="24"/>
        </w:rPr>
        <w:t>CREATE TRIGGER insertBackup</w:t>
      </w:r>
    </w:p>
    <w:p>
      <w:pPr>
        <w:rPr>
          <w:sz w:val="24"/>
          <w:szCs w:val="24"/>
        </w:rPr>
      </w:pPr>
      <w:r>
        <w:rPr>
          <w:sz w:val="24"/>
          <w:szCs w:val="24"/>
        </w:rPr>
        <w:tab/>
      </w:r>
      <w:r>
        <w:rPr>
          <w:sz w:val="24"/>
          <w:szCs w:val="24"/>
        </w:rPr>
        <w:tab/>
      </w:r>
      <w:r>
        <w:rPr>
          <w:sz w:val="24"/>
          <w:szCs w:val="24"/>
        </w:rPr>
        <w:t xml:space="preserve">AFTER INSERT </w:t>
      </w:r>
    </w:p>
    <w:p>
      <w:pPr>
        <w:rPr>
          <w:sz w:val="24"/>
          <w:szCs w:val="24"/>
        </w:rPr>
      </w:pPr>
      <w:r>
        <w:rPr>
          <w:sz w:val="24"/>
          <w:szCs w:val="24"/>
        </w:rPr>
        <w:tab/>
      </w:r>
      <w:r>
        <w:rPr>
          <w:sz w:val="24"/>
          <w:szCs w:val="24"/>
        </w:rPr>
        <w:tab/>
      </w:r>
      <w:r>
        <w:rPr>
          <w:sz w:val="24"/>
          <w:szCs w:val="24"/>
        </w:rPr>
        <w:t>ON players</w:t>
      </w:r>
    </w:p>
    <w:p>
      <w:pPr>
        <w:rPr>
          <w:sz w:val="24"/>
          <w:szCs w:val="24"/>
        </w:rPr>
      </w:pPr>
      <w:r>
        <w:rPr>
          <w:sz w:val="24"/>
          <w:szCs w:val="24"/>
        </w:rPr>
        <w:tab/>
      </w:r>
      <w:r>
        <w:rPr>
          <w:sz w:val="24"/>
          <w:szCs w:val="24"/>
        </w:rPr>
        <w:tab/>
      </w:r>
      <w:r>
        <w:rPr>
          <w:sz w:val="24"/>
          <w:szCs w:val="24"/>
        </w:rPr>
        <w:t>FOR EACH ROW INSERT INTO backup</w:t>
      </w:r>
    </w:p>
    <w:p>
      <w:pPr>
        <w:rPr>
          <w:sz w:val="24"/>
          <w:szCs w:val="24"/>
        </w:rPr>
      </w:pPr>
      <w:r>
        <w:rPr>
          <w:sz w:val="24"/>
          <w:szCs w:val="24"/>
        </w:rPr>
        <w:tab/>
      </w:r>
      <w:r>
        <w:rPr>
          <w:sz w:val="24"/>
          <w:szCs w:val="24"/>
        </w:rPr>
        <w:tab/>
      </w:r>
      <w:r>
        <w:rPr>
          <w:sz w:val="24"/>
          <w:szCs w:val="24"/>
        </w:rPr>
        <w:t>VALUES(null,NEW.p_id, NEW.p_name, NEW.sport_name,'Inserted');</w:t>
      </w:r>
    </w:p>
    <w:p>
      <w:pPr>
        <w:pStyle w:val="16"/>
        <w:numPr>
          <w:ilvl w:val="0"/>
          <w:numId w:val="0"/>
        </w:numPr>
        <w:ind w:left="720" w:leftChars="0" w:right="0" w:rightChars="0"/>
        <w:rPr>
          <w:sz w:val="28"/>
          <w:szCs w:val="28"/>
          <w:u w:val="single"/>
          <w:lang w:val="en-US"/>
        </w:rPr>
      </w:pPr>
    </w:p>
    <w:p>
      <w:pPr>
        <w:pStyle w:val="16"/>
        <w:numPr>
          <w:ilvl w:val="0"/>
          <w:numId w:val="0"/>
        </w:numPr>
        <w:ind w:left="720" w:leftChars="0" w:right="0" w:rightChars="0"/>
        <w:rPr>
          <w:sz w:val="28"/>
          <w:szCs w:val="28"/>
          <w:u w:val="none"/>
          <w:lang w:val="en-US"/>
        </w:rPr>
      </w:pPr>
      <w:r>
        <w:rPr>
          <w:sz w:val="28"/>
          <w:szCs w:val="28"/>
          <w:u w:val="none"/>
          <w:lang w:val="en-US"/>
        </w:rPr>
        <w:t>---&gt;testing</w:t>
      </w:r>
    </w:p>
    <w:p>
      <w:pPr>
        <w:pStyle w:val="8"/>
        <w:spacing w:before="4"/>
        <w:ind w:firstLine="720" w:firstLineChars="0"/>
        <w:rPr>
          <w:rStyle w:val="21"/>
          <w:rFonts w:ascii="Arial" w:hAnsi="Arial" w:eastAsia="SimSun" w:cs="Arial"/>
          <w:i w:val="0"/>
          <w:iCs w:val="0"/>
          <w:color w:val="000000"/>
          <w:sz w:val="28"/>
          <w:szCs w:val="28"/>
          <w:u w:val="none"/>
          <w:shd w:val="clear" w:color="auto" w:fill="FFFFFF"/>
          <w:lang w:val="en-US"/>
        </w:rPr>
      </w:pPr>
      <w:r>
        <w:rPr>
          <w:rStyle w:val="21"/>
          <w:rFonts w:ascii="Arial" w:hAnsi="Arial" w:eastAsia="SimSun" w:cs="Arial"/>
          <w:i w:val="0"/>
          <w:iCs w:val="0"/>
          <w:color w:val="000000"/>
          <w:sz w:val="28"/>
          <w:szCs w:val="28"/>
          <w:u w:val="none"/>
          <w:shd w:val="clear" w:color="auto" w:fill="FFFFFF"/>
          <w:lang w:val="en-US"/>
        </w:rPr>
        <w:t xml:space="preserve">     </w:t>
      </w:r>
    </w:p>
    <w:p>
      <w:pPr>
        <w:ind w:left="720" w:firstLine="720"/>
        <w:rPr>
          <w:sz w:val="24"/>
          <w:szCs w:val="24"/>
        </w:rPr>
      </w:pPr>
      <w:r>
        <w:rPr>
          <w:sz w:val="24"/>
          <w:szCs w:val="24"/>
        </w:rPr>
        <w:t>insert INTO players VALUES('p127','Aasha Kher',20,'F','SGC Collage','hurdling','c05','s4',null);</w:t>
      </w:r>
    </w:p>
    <w:p>
      <w:pPr>
        <w:pStyle w:val="8"/>
        <w:spacing w:before="4"/>
        <w:ind w:firstLine="720" w:firstLineChars="0"/>
        <w:rPr>
          <w:rStyle w:val="21"/>
          <w:rFonts w:ascii="Arial" w:hAnsi="Arial" w:eastAsia="SimSun" w:cs="Arial"/>
          <w:i w:val="0"/>
          <w:iCs w:val="0"/>
          <w:color w:val="000000"/>
          <w:sz w:val="28"/>
          <w:szCs w:val="28"/>
          <w:u w:val="none"/>
          <w:shd w:val="clear" w:color="auto" w:fill="FFFFFF"/>
          <w:lang w:val="en-US"/>
        </w:rPr>
      </w:pPr>
    </w:p>
    <w:p>
      <w:pPr>
        <w:pStyle w:val="8"/>
        <w:spacing w:before="4"/>
        <w:ind w:firstLine="720" w:firstLineChars="0"/>
        <w:rPr>
          <w:rStyle w:val="21"/>
          <w:rFonts w:ascii="Arial" w:hAnsi="Arial" w:eastAsia="SimSun" w:cs="Arial"/>
          <w:i w:val="0"/>
          <w:iCs w:val="0"/>
          <w:color w:val="000000"/>
          <w:sz w:val="28"/>
          <w:szCs w:val="28"/>
          <w:u w:val="none"/>
          <w:shd w:val="clear" w:color="auto" w:fill="FFFFFF"/>
          <w:lang w:val="en-US"/>
        </w:rPr>
      </w:pPr>
      <w:r>
        <w:rPr>
          <w:lang w:val="en-US"/>
        </w:rPr>
        <w:t xml:space="preserve">        </w:t>
      </w:r>
      <w:r>
        <w:drawing>
          <wp:inline distT="0" distB="0" distL="0" distR="0">
            <wp:extent cx="4274820" cy="5334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74820" cy="533400"/>
                    </a:xfrm>
                    <a:prstGeom prst="rect">
                      <a:avLst/>
                    </a:prstGeom>
                    <a:noFill/>
                    <a:ln>
                      <a:noFill/>
                    </a:ln>
                  </pic:spPr>
                </pic:pic>
              </a:graphicData>
            </a:graphic>
          </wp:inline>
        </w:drawing>
      </w:r>
    </w:p>
    <w:p>
      <w:pPr>
        <w:pStyle w:val="8"/>
        <w:ind w:left="811"/>
        <w:rPr>
          <w:sz w:val="20"/>
        </w:rPr>
      </w:pPr>
    </w:p>
    <w:p>
      <w:pPr>
        <w:pStyle w:val="8"/>
        <w:ind w:left="811"/>
        <w:rPr>
          <w:sz w:val="20"/>
        </w:rPr>
      </w:pPr>
    </w:p>
    <w:p>
      <w:pPr>
        <w:pStyle w:val="8"/>
        <w:rPr>
          <w:sz w:val="28"/>
          <w:szCs w:val="40"/>
        </w:rPr>
      </w:pPr>
      <w:r>
        <w:rPr>
          <w:sz w:val="24"/>
          <w:szCs w:val="36"/>
          <w:lang w:val="en-US"/>
        </w:rPr>
        <w:t xml:space="preserve">5.6.1.2 </w:t>
      </w:r>
      <w:r>
        <w:rPr>
          <w:sz w:val="28"/>
          <w:szCs w:val="40"/>
        </w:rPr>
        <w:t>Update some data into backup table with the help of trigger</w:t>
      </w:r>
    </w:p>
    <w:p>
      <w:pPr>
        <w:pStyle w:val="8"/>
        <w:ind w:firstLine="720" w:firstLineChars="0"/>
        <w:rPr>
          <w:sz w:val="28"/>
          <w:szCs w:val="40"/>
        </w:rPr>
      </w:pPr>
    </w:p>
    <w:p>
      <w:pPr>
        <w:pStyle w:val="16"/>
        <w:numPr>
          <w:ilvl w:val="0"/>
          <w:numId w:val="11"/>
        </w:numPr>
        <w:rPr>
          <w:sz w:val="28"/>
          <w:szCs w:val="28"/>
          <w:u w:val="single"/>
        </w:rPr>
      </w:pPr>
      <w:r>
        <w:rPr>
          <w:sz w:val="28"/>
          <w:szCs w:val="28"/>
          <w:u w:val="single"/>
        </w:rPr>
        <w:t>update trigger:</w:t>
      </w:r>
    </w:p>
    <w:p>
      <w:r>
        <w:t xml:space="preserve"> </w:t>
      </w:r>
    </w:p>
    <w:p>
      <w:pPr>
        <w:ind w:left="720" w:firstLine="720"/>
        <w:rPr>
          <w:sz w:val="24"/>
          <w:szCs w:val="24"/>
        </w:rPr>
      </w:pPr>
      <w:r>
        <w:rPr>
          <w:sz w:val="24"/>
          <w:szCs w:val="24"/>
        </w:rPr>
        <w:t>CREATE TRIGGER updateBackup</w:t>
      </w:r>
    </w:p>
    <w:p>
      <w:pPr>
        <w:ind w:left="720"/>
        <w:rPr>
          <w:sz w:val="24"/>
          <w:szCs w:val="24"/>
        </w:rPr>
      </w:pPr>
      <w:r>
        <w:rPr>
          <w:sz w:val="24"/>
          <w:szCs w:val="24"/>
        </w:rPr>
        <w:tab/>
      </w:r>
      <w:r>
        <w:rPr>
          <w:sz w:val="24"/>
          <w:szCs w:val="24"/>
        </w:rPr>
        <w:t xml:space="preserve">AFTER UPDATE </w:t>
      </w:r>
    </w:p>
    <w:p>
      <w:pPr>
        <w:ind w:left="720"/>
        <w:rPr>
          <w:sz w:val="24"/>
          <w:szCs w:val="24"/>
        </w:rPr>
      </w:pPr>
      <w:r>
        <w:rPr>
          <w:sz w:val="24"/>
          <w:szCs w:val="24"/>
        </w:rPr>
        <w:tab/>
      </w:r>
      <w:r>
        <w:rPr>
          <w:sz w:val="24"/>
          <w:szCs w:val="24"/>
        </w:rPr>
        <w:t>ON players</w:t>
      </w:r>
    </w:p>
    <w:p>
      <w:pPr>
        <w:ind w:left="720"/>
        <w:rPr>
          <w:sz w:val="24"/>
          <w:szCs w:val="24"/>
        </w:rPr>
      </w:pPr>
      <w:r>
        <w:rPr>
          <w:sz w:val="24"/>
          <w:szCs w:val="24"/>
        </w:rPr>
        <w:tab/>
      </w:r>
      <w:r>
        <w:rPr>
          <w:sz w:val="24"/>
          <w:szCs w:val="24"/>
        </w:rPr>
        <w:t>FOR EACH ROW INSERT INTO backup</w:t>
      </w:r>
    </w:p>
    <w:p>
      <w:pPr>
        <w:ind w:left="720"/>
        <w:rPr>
          <w:sz w:val="24"/>
          <w:szCs w:val="24"/>
        </w:rPr>
      </w:pPr>
      <w:r>
        <w:rPr>
          <w:sz w:val="24"/>
          <w:szCs w:val="24"/>
        </w:rPr>
        <w:tab/>
      </w:r>
      <w:r>
        <w:rPr>
          <w:sz w:val="24"/>
          <w:szCs w:val="24"/>
        </w:rPr>
        <w:t>VALUES(null,NEW.p_id, NEW.p_name, NEW.sport_name,'Updated');</w:t>
      </w:r>
    </w:p>
    <w:p>
      <w:pPr>
        <w:rPr>
          <w:sz w:val="24"/>
          <w:szCs w:val="24"/>
        </w:rPr>
      </w:pPr>
      <w:r>
        <w:rPr>
          <w:sz w:val="24"/>
          <w:szCs w:val="24"/>
        </w:rPr>
        <w:t xml:space="preserve"> </w:t>
      </w:r>
    </w:p>
    <w:p>
      <w:pPr>
        <w:pStyle w:val="8"/>
        <w:ind w:firstLine="720" w:firstLineChars="0"/>
        <w:rPr>
          <w:sz w:val="28"/>
          <w:szCs w:val="40"/>
        </w:rPr>
      </w:pPr>
    </w:p>
    <w:p>
      <w:pPr>
        <w:pStyle w:val="8"/>
        <w:ind w:firstLine="720" w:firstLineChars="0"/>
        <w:rPr>
          <w:sz w:val="28"/>
          <w:szCs w:val="40"/>
          <w:lang w:val="en-US"/>
        </w:rPr>
      </w:pPr>
      <w:r>
        <w:rPr>
          <w:sz w:val="28"/>
          <w:szCs w:val="40"/>
          <w:lang w:val="en-US"/>
        </w:rPr>
        <w:t>---&gt;testing</w:t>
      </w:r>
    </w:p>
    <w:p>
      <w:pPr>
        <w:pStyle w:val="8"/>
        <w:ind w:firstLine="720" w:firstLineChars="0"/>
        <w:rPr>
          <w:sz w:val="28"/>
          <w:szCs w:val="40"/>
          <w:lang w:val="en-US"/>
        </w:rPr>
      </w:pPr>
    </w:p>
    <w:p>
      <w:pPr>
        <w:ind w:left="720" w:firstLine="720"/>
        <w:rPr>
          <w:sz w:val="24"/>
          <w:szCs w:val="24"/>
        </w:rPr>
      </w:pPr>
      <w:r>
        <w:rPr>
          <w:sz w:val="24"/>
          <w:szCs w:val="24"/>
        </w:rPr>
        <w:t>UPDATE players set sport_name='long jump' WHERE p_id = 'p127';</w:t>
      </w:r>
    </w:p>
    <w:p>
      <w:pPr>
        <w:ind w:left="720" w:firstLine="720"/>
        <w:rPr>
          <w:sz w:val="24"/>
          <w:szCs w:val="24"/>
        </w:rPr>
      </w:pPr>
    </w:p>
    <w:p>
      <w:pPr>
        <w:ind w:left="720" w:firstLine="720"/>
        <w:rPr>
          <w:sz w:val="24"/>
          <w:szCs w:val="24"/>
        </w:rPr>
      </w:pPr>
    </w:p>
    <w:p>
      <w:pPr>
        <w:pStyle w:val="8"/>
        <w:ind w:left="720" w:leftChars="0" w:firstLine="720" w:firstLineChars="0"/>
        <w:rPr>
          <w:sz w:val="28"/>
          <w:szCs w:val="40"/>
          <w:lang w:val="en-US"/>
        </w:rPr>
      </w:pPr>
    </w:p>
    <w:p>
      <w:pPr>
        <w:pStyle w:val="8"/>
        <w:ind w:left="720" w:leftChars="0" w:firstLine="720" w:firstLineChars="0"/>
        <w:rPr>
          <w:sz w:val="28"/>
          <w:szCs w:val="40"/>
          <w:lang w:val="en-US"/>
        </w:rPr>
      </w:pPr>
      <w:r>
        <w:drawing>
          <wp:inline distT="0" distB="0" distL="0" distR="0">
            <wp:extent cx="4221480" cy="9525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21480" cy="952500"/>
                    </a:xfrm>
                    <a:prstGeom prst="rect">
                      <a:avLst/>
                    </a:prstGeom>
                    <a:noFill/>
                    <a:ln>
                      <a:noFill/>
                    </a:ln>
                  </pic:spPr>
                </pic:pic>
              </a:graphicData>
            </a:graphic>
          </wp:inline>
        </w:drawing>
      </w:r>
    </w:p>
    <w:p>
      <w:pPr>
        <w:pStyle w:val="8"/>
        <w:rPr>
          <w:sz w:val="28"/>
          <w:szCs w:val="40"/>
        </w:rPr>
      </w:pPr>
    </w:p>
    <w:p>
      <w:pPr>
        <w:pStyle w:val="8"/>
        <w:rPr>
          <w:sz w:val="28"/>
          <w:szCs w:val="40"/>
        </w:rPr>
      </w:pPr>
    </w:p>
    <w:p>
      <w:pPr>
        <w:pStyle w:val="8"/>
        <w:rPr>
          <w:sz w:val="20"/>
        </w:rPr>
      </w:pPr>
    </w:p>
    <w:p>
      <w:pPr>
        <w:pStyle w:val="8"/>
        <w:rPr>
          <w:sz w:val="20"/>
        </w:rPr>
      </w:pPr>
    </w:p>
    <w:p>
      <w:pPr>
        <w:pStyle w:val="8"/>
        <w:rPr>
          <w:sz w:val="20"/>
        </w:rPr>
      </w:pPr>
    </w:p>
    <w:p>
      <w:pPr>
        <w:pStyle w:val="8"/>
        <w:rPr>
          <w:sz w:val="20"/>
        </w:rPr>
      </w:pPr>
    </w:p>
    <w:p>
      <w:pPr>
        <w:pStyle w:val="3"/>
        <w:numPr>
          <w:ilvl w:val="1"/>
          <w:numId w:val="9"/>
        </w:numPr>
        <w:tabs>
          <w:tab w:val="left" w:pos="2048"/>
        </w:tabs>
        <w:spacing w:before="174" w:after="0" w:line="240" w:lineRule="auto"/>
        <w:ind w:left="2047" w:right="0" w:hanging="545"/>
        <w:jc w:val="left"/>
      </w:pPr>
      <w:r>
        <w:t>CURSOR</w:t>
      </w:r>
    </w:p>
    <w:p>
      <w:pPr>
        <w:pStyle w:val="8"/>
        <w:rPr>
          <w:rFonts w:ascii="Palatino Linotype"/>
          <w:b/>
          <w:sz w:val="44"/>
        </w:rPr>
      </w:pPr>
    </w:p>
    <w:p>
      <w:pPr>
        <w:spacing w:before="25"/>
        <w:ind w:left="720" w:leftChars="0" w:right="0" w:firstLine="720" w:firstLineChars="0"/>
        <w:jc w:val="left"/>
        <w:rPr>
          <w:rFonts w:ascii="Palatino Linotype"/>
          <w:b/>
          <w:sz w:val="29"/>
          <w:lang w:val="en-US"/>
        </w:rPr>
      </w:pPr>
      <w:r>
        <w:rPr>
          <w:rFonts w:ascii="Palatino Linotype"/>
          <w:b/>
          <w:sz w:val="29"/>
          <w:lang w:val="en-US"/>
        </w:rPr>
        <w:t>5.7.1 Display the players whose age is less than 19.</w:t>
      </w:r>
    </w:p>
    <w:p>
      <w:pPr>
        <w:pStyle w:val="8"/>
        <w:spacing w:before="7"/>
        <w:rPr>
          <w:sz w:val="31"/>
        </w:rPr>
      </w:pPr>
    </w:p>
    <w:p>
      <w:pPr>
        <w:ind w:firstLine="720"/>
        <w:rPr>
          <w:sz w:val="24"/>
          <w:szCs w:val="24"/>
        </w:rPr>
      </w:pPr>
      <w:r>
        <w:rPr>
          <w:sz w:val="24"/>
          <w:szCs w:val="24"/>
        </w:rPr>
        <w:t>BEGIN</w:t>
      </w:r>
    </w:p>
    <w:p>
      <w:pPr>
        <w:ind w:firstLine="720"/>
        <w:rPr>
          <w:sz w:val="24"/>
          <w:szCs w:val="24"/>
        </w:rPr>
      </w:pPr>
    </w:p>
    <w:p>
      <w:pPr>
        <w:ind w:left="720" w:firstLine="720"/>
        <w:rPr>
          <w:sz w:val="24"/>
          <w:szCs w:val="24"/>
        </w:rPr>
      </w:pPr>
      <w:r>
        <w:rPr>
          <w:sz w:val="24"/>
          <w:szCs w:val="24"/>
        </w:rPr>
        <w:t>DECLARE mycur CURSOR FOR SELECT p_name, sport_name FROM players;</w:t>
      </w:r>
    </w:p>
    <w:p>
      <w:pPr>
        <w:ind w:left="720" w:firstLine="720"/>
        <w:rPr>
          <w:sz w:val="24"/>
          <w:szCs w:val="24"/>
        </w:rPr>
      </w:pPr>
    </w:p>
    <w:p>
      <w:pPr>
        <w:ind w:left="720" w:firstLine="720"/>
        <w:rPr>
          <w:sz w:val="24"/>
          <w:szCs w:val="24"/>
        </w:rPr>
      </w:pPr>
    </w:p>
    <w:p>
      <w:pPr>
        <w:ind w:firstLine="720"/>
        <w:rPr>
          <w:sz w:val="24"/>
          <w:szCs w:val="24"/>
        </w:rPr>
      </w:pPr>
      <w:r>
        <w:rPr>
          <w:sz w:val="24"/>
          <w:szCs w:val="24"/>
        </w:rPr>
        <w:t xml:space="preserve">    </w:t>
      </w:r>
      <w:r>
        <w:rPr>
          <w:sz w:val="24"/>
          <w:szCs w:val="24"/>
        </w:rPr>
        <w:tab/>
      </w:r>
      <w:r>
        <w:rPr>
          <w:sz w:val="24"/>
          <w:szCs w:val="24"/>
        </w:rPr>
        <w:t>OPEN mycur;</w:t>
      </w:r>
    </w:p>
    <w:p>
      <w:pPr>
        <w:ind w:firstLine="720"/>
        <w:rPr>
          <w:sz w:val="24"/>
          <w:szCs w:val="24"/>
        </w:rPr>
      </w:pPr>
    </w:p>
    <w:p>
      <w:pPr>
        <w:ind w:left="2160"/>
        <w:rPr>
          <w:sz w:val="24"/>
          <w:szCs w:val="24"/>
        </w:rPr>
      </w:pPr>
      <w:r>
        <w:rPr>
          <w:sz w:val="24"/>
          <w:szCs w:val="24"/>
        </w:rPr>
        <w:t>SELECT p_name, sport_name,p_age FROM players WHERE p_age = 18;</w:t>
      </w:r>
    </w:p>
    <w:p>
      <w:pPr>
        <w:ind w:left="2160"/>
        <w:rPr>
          <w:sz w:val="24"/>
          <w:szCs w:val="24"/>
        </w:rPr>
      </w:pPr>
    </w:p>
    <w:p>
      <w:pPr>
        <w:ind w:firstLine="720"/>
        <w:rPr>
          <w:sz w:val="24"/>
          <w:szCs w:val="24"/>
        </w:rPr>
      </w:pPr>
      <w:r>
        <w:rPr>
          <w:sz w:val="24"/>
          <w:szCs w:val="24"/>
        </w:rPr>
        <w:tab/>
      </w:r>
      <w:r>
        <w:rPr>
          <w:sz w:val="24"/>
          <w:szCs w:val="24"/>
        </w:rPr>
        <w:t>CLOSE mycur;</w:t>
      </w:r>
    </w:p>
    <w:p>
      <w:pPr>
        <w:ind w:firstLine="720"/>
        <w:rPr>
          <w:sz w:val="24"/>
          <w:szCs w:val="24"/>
        </w:rPr>
      </w:pPr>
      <w:r>
        <w:rPr>
          <w:sz w:val="24"/>
          <w:szCs w:val="24"/>
        </w:rPr>
        <w:t>END</w:t>
      </w:r>
    </w:p>
    <w:p>
      <w:pPr>
        <w:pStyle w:val="8"/>
        <w:spacing w:before="3"/>
        <w:ind w:left="1440" w:leftChars="0" w:firstLine="720" w:firstLineChars="0"/>
        <w:rPr>
          <w:sz w:val="40"/>
        </w:rPr>
      </w:pPr>
    </w:p>
    <w:p>
      <w:pPr>
        <w:pStyle w:val="8"/>
        <w:rPr>
          <w:sz w:val="20"/>
        </w:rPr>
      </w:pPr>
    </w:p>
    <w:p>
      <w:pPr>
        <w:pStyle w:val="6"/>
        <w:ind w:left="76" w:firstLine="1438" w:firstLineChars="0"/>
      </w:pPr>
      <w:r>
        <w:t>OUTPUT:</w:t>
      </w:r>
    </w:p>
    <w:p/>
    <w:p/>
    <w:p>
      <w:pPr>
        <w:ind w:left="1440" w:leftChars="0" w:firstLine="720" w:firstLineChars="0"/>
      </w:pPr>
      <w:r>
        <w:drawing>
          <wp:inline distT="0" distB="0" distL="0" distR="0">
            <wp:extent cx="2026920" cy="146304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5"/>
                    <a:stretch>
                      <a:fillRect/>
                    </a:stretch>
                  </pic:blipFill>
                  <pic:spPr>
                    <a:xfrm>
                      <a:off x="0" y="0"/>
                      <a:ext cx="2026920" cy="1463040"/>
                    </a:xfrm>
                    <a:prstGeom prst="rect">
                      <a:avLst/>
                    </a:prstGeom>
                    <a:noFill/>
                    <a:ln>
                      <a:noFill/>
                    </a:ln>
                  </pic:spPr>
                </pic:pic>
              </a:graphicData>
            </a:graphic>
          </wp:inline>
        </w:drawing>
      </w:r>
      <w:bookmarkStart w:id="13" w:name="_GoBack"/>
      <w:bookmarkEnd w:id="13"/>
    </w:p>
    <w:p>
      <w:pPr>
        <w:pStyle w:val="8"/>
        <w:spacing w:before="5"/>
        <w:rPr>
          <w:rFonts w:ascii="Palatino Linotype"/>
          <w:b/>
          <w:sz w:val="32"/>
        </w:rPr>
      </w:pPr>
    </w:p>
    <w:p>
      <w:pPr>
        <w:pStyle w:val="3"/>
        <w:numPr>
          <w:ilvl w:val="1"/>
          <w:numId w:val="9"/>
        </w:numPr>
        <w:tabs>
          <w:tab w:val="left" w:pos="1326"/>
        </w:tabs>
        <w:spacing w:before="37" w:after="0" w:line="240" w:lineRule="auto"/>
        <w:ind w:left="1325" w:right="0" w:hanging="545"/>
        <w:jc w:val="left"/>
      </w:pPr>
      <w:bookmarkStart w:id="11" w:name="_TOC_250001"/>
      <w:bookmarkEnd w:id="11"/>
      <w:r>
        <w:t>VIEWS</w:t>
      </w:r>
    </w:p>
    <w:p>
      <w:pPr>
        <w:rPr>
          <w:sz w:val="32"/>
          <w:szCs w:val="32"/>
          <w:u w:val="single"/>
          <w:lang w:val="en-US"/>
        </w:rPr>
      </w:pPr>
    </w:p>
    <w:p>
      <w:pPr>
        <w:rPr>
          <w:sz w:val="32"/>
          <w:szCs w:val="32"/>
          <w:u w:val="single"/>
          <w:lang w:val="en-US"/>
        </w:rPr>
      </w:pPr>
    </w:p>
    <w:p>
      <w:pPr>
        <w:ind w:firstLine="720" w:firstLineChars="0"/>
        <w:rPr>
          <w:sz w:val="32"/>
          <w:szCs w:val="32"/>
          <w:u w:val="none"/>
          <w:lang w:val="en-US"/>
        </w:rPr>
      </w:pPr>
      <w:r>
        <w:rPr>
          <w:sz w:val="32"/>
          <w:szCs w:val="32"/>
          <w:u w:val="none"/>
          <w:lang w:val="en-US"/>
        </w:rPr>
        <w:t>5.8.1 Create view for the female winner player.</w:t>
      </w:r>
    </w:p>
    <w:p>
      <w:pPr>
        <w:ind w:firstLine="720" w:firstLineChars="0"/>
        <w:rPr>
          <w:sz w:val="32"/>
          <w:szCs w:val="32"/>
          <w:u w:val="none"/>
          <w:lang w:val="en-US"/>
        </w:rPr>
      </w:pPr>
    </w:p>
    <w:p>
      <w:pPr>
        <w:ind w:firstLine="720" w:firstLineChars="0"/>
        <w:rPr>
          <w:sz w:val="24"/>
          <w:szCs w:val="24"/>
        </w:rPr>
      </w:pPr>
      <w:r>
        <w:rPr>
          <w:sz w:val="24"/>
          <w:szCs w:val="24"/>
        </w:rPr>
        <w:t xml:space="preserve">CREATE VIEW female_winner AS </w:t>
      </w:r>
    </w:p>
    <w:p>
      <w:pPr>
        <w:ind w:left="720" w:firstLine="720"/>
        <w:rPr>
          <w:sz w:val="24"/>
          <w:szCs w:val="24"/>
        </w:rPr>
      </w:pPr>
      <w:r>
        <w:rPr>
          <w:sz w:val="24"/>
          <w:szCs w:val="24"/>
        </w:rPr>
        <w:t xml:space="preserve">SELECT players.p_name, players.sport_name, winner.rank </w:t>
      </w:r>
    </w:p>
    <w:p>
      <w:pPr>
        <w:ind w:left="720" w:firstLine="720"/>
        <w:rPr>
          <w:sz w:val="24"/>
          <w:szCs w:val="24"/>
        </w:rPr>
      </w:pPr>
      <w:r>
        <w:rPr>
          <w:sz w:val="24"/>
          <w:szCs w:val="24"/>
        </w:rPr>
        <w:t xml:space="preserve">FROM players INNER JOIN winner ON players.p_id = winner.p_id </w:t>
      </w:r>
    </w:p>
    <w:p>
      <w:pPr>
        <w:ind w:left="720" w:firstLine="720"/>
        <w:rPr>
          <w:sz w:val="24"/>
          <w:szCs w:val="24"/>
        </w:rPr>
      </w:pPr>
      <w:r>
        <w:rPr>
          <w:sz w:val="24"/>
          <w:szCs w:val="24"/>
        </w:rPr>
        <w:t>WHERE players.p_gender = 'F';</w:t>
      </w:r>
    </w:p>
    <w:p>
      <w:pPr>
        <w:ind w:left="720" w:firstLine="720"/>
        <w:rPr>
          <w:sz w:val="24"/>
          <w:szCs w:val="24"/>
        </w:rPr>
      </w:pPr>
    </w:p>
    <w:p>
      <w:pPr>
        <w:ind w:left="720" w:firstLine="720"/>
        <w:rPr>
          <w:sz w:val="24"/>
          <w:szCs w:val="24"/>
        </w:rPr>
      </w:pPr>
    </w:p>
    <w:p>
      <w:pPr>
        <w:ind w:left="720" w:leftChars="0" w:firstLine="720" w:firstLineChars="0"/>
        <w:rPr>
          <w:sz w:val="24"/>
          <w:szCs w:val="24"/>
        </w:rPr>
      </w:pPr>
      <w:r>
        <w:drawing>
          <wp:inline distT="0" distB="0" distL="0" distR="0">
            <wp:extent cx="5610860" cy="2571115"/>
            <wp:effectExtent l="0" t="0" r="12700"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6"/>
                    <a:stretch>
                      <a:fillRect/>
                    </a:stretch>
                  </pic:blipFill>
                  <pic:spPr>
                    <a:xfrm>
                      <a:off x="0" y="0"/>
                      <a:ext cx="5610860" cy="2571115"/>
                    </a:xfrm>
                    <a:prstGeom prst="rect">
                      <a:avLst/>
                    </a:prstGeom>
                    <a:noFill/>
                    <a:ln>
                      <a:noFill/>
                    </a:ln>
                  </pic:spPr>
                </pic:pic>
              </a:graphicData>
            </a:graphic>
          </wp:inline>
        </w:drawing>
      </w:r>
    </w:p>
    <w:p>
      <w:pPr>
        <w:pStyle w:val="8"/>
        <w:rPr>
          <w:sz w:val="28"/>
        </w:rPr>
      </w:pPr>
    </w:p>
    <w:p>
      <w:pPr>
        <w:pStyle w:val="8"/>
        <w:spacing w:before="8"/>
        <w:rPr>
          <w:sz w:val="37"/>
        </w:rPr>
      </w:pPr>
    </w:p>
    <w:p>
      <w:pPr>
        <w:pStyle w:val="3"/>
        <w:numPr>
          <w:ilvl w:val="1"/>
          <w:numId w:val="12"/>
        </w:numPr>
        <w:tabs>
          <w:tab w:val="left" w:pos="1872"/>
        </w:tabs>
        <w:spacing w:before="37" w:after="0" w:line="240" w:lineRule="auto"/>
        <w:ind w:left="1871" w:right="0" w:hanging="369"/>
        <w:jc w:val="left"/>
      </w:pPr>
      <w:r>
        <w:rPr>
          <w:w w:val="95"/>
        </w:rPr>
        <w:t>FUTURE</w:t>
      </w:r>
      <w:r>
        <w:rPr>
          <w:spacing w:val="24"/>
          <w:w w:val="95"/>
        </w:rPr>
        <w:t xml:space="preserve"> </w:t>
      </w:r>
      <w:r>
        <w:rPr>
          <w:w w:val="95"/>
        </w:rPr>
        <w:t>ENHANCEMENS</w:t>
      </w:r>
      <w:r>
        <w:rPr>
          <w:spacing w:val="25"/>
          <w:w w:val="95"/>
        </w:rPr>
        <w:t xml:space="preserve"> </w:t>
      </w:r>
      <w:r>
        <w:rPr>
          <w:w w:val="95"/>
        </w:rPr>
        <w:t>OF</w:t>
      </w:r>
      <w:r>
        <w:rPr>
          <w:spacing w:val="30"/>
          <w:w w:val="95"/>
        </w:rPr>
        <w:t xml:space="preserve"> </w:t>
      </w:r>
      <w:r>
        <w:rPr>
          <w:w w:val="95"/>
        </w:rPr>
        <w:t>THE</w:t>
      </w:r>
      <w:r>
        <w:rPr>
          <w:spacing w:val="25"/>
          <w:w w:val="95"/>
        </w:rPr>
        <w:t xml:space="preserve"> </w:t>
      </w:r>
      <w:r>
        <w:rPr>
          <w:w w:val="95"/>
        </w:rPr>
        <w:t>SYSTEM</w:t>
      </w:r>
    </w:p>
    <w:p>
      <w:pPr>
        <w:pStyle w:val="8"/>
        <w:rPr>
          <w:rFonts w:ascii="Palatino Linotype"/>
          <w:b/>
          <w:sz w:val="44"/>
        </w:rPr>
      </w:pPr>
    </w:p>
    <w:p>
      <w:pPr>
        <w:pStyle w:val="8"/>
        <w:spacing w:before="9"/>
        <w:rPr>
          <w:rFonts w:ascii="Palatino Linotype"/>
          <w:b/>
          <w:sz w:val="43"/>
        </w:rPr>
      </w:pPr>
    </w:p>
    <w:p>
      <w:pPr>
        <w:pStyle w:val="16"/>
        <w:numPr>
          <w:ilvl w:val="3"/>
          <w:numId w:val="9"/>
        </w:numPr>
        <w:tabs>
          <w:tab w:val="left" w:pos="1503"/>
        </w:tabs>
        <w:spacing w:before="0" w:after="0" w:line="240" w:lineRule="auto"/>
        <w:ind w:left="1503" w:right="0" w:hanging="353"/>
        <w:jc w:val="left"/>
        <w:rPr>
          <w:rFonts w:ascii="Symbol" w:hAnsi="Symbol"/>
          <w:sz w:val="37"/>
        </w:rPr>
      </w:pPr>
      <w:r>
        <w:rPr>
          <w:w w:val="105"/>
          <w:sz w:val="29"/>
        </w:rPr>
        <w:t>We</w:t>
      </w:r>
      <w:r>
        <w:rPr>
          <w:spacing w:val="-12"/>
          <w:w w:val="105"/>
          <w:sz w:val="29"/>
        </w:rPr>
        <w:t xml:space="preserve"> </w:t>
      </w:r>
      <w:r>
        <w:rPr>
          <w:w w:val="105"/>
          <w:sz w:val="29"/>
        </w:rPr>
        <w:t>will</w:t>
      </w:r>
      <w:r>
        <w:rPr>
          <w:spacing w:val="11"/>
          <w:w w:val="105"/>
          <w:sz w:val="29"/>
        </w:rPr>
        <w:t xml:space="preserve"> </w:t>
      </w:r>
      <w:r>
        <w:rPr>
          <w:w w:val="105"/>
          <w:sz w:val="29"/>
        </w:rPr>
        <w:t>design</w:t>
      </w:r>
      <w:r>
        <w:rPr>
          <w:spacing w:val="-10"/>
          <w:w w:val="105"/>
          <w:sz w:val="29"/>
        </w:rPr>
        <w:t xml:space="preserve"> </w:t>
      </w:r>
      <w:r>
        <w:rPr>
          <w:w w:val="105"/>
          <w:sz w:val="29"/>
        </w:rPr>
        <w:t>Front-end</w:t>
      </w:r>
      <w:r>
        <w:rPr>
          <w:spacing w:val="-17"/>
          <w:w w:val="105"/>
          <w:sz w:val="29"/>
        </w:rPr>
        <w:t xml:space="preserve"> </w:t>
      </w:r>
      <w:r>
        <w:rPr>
          <w:w w:val="105"/>
          <w:sz w:val="29"/>
        </w:rPr>
        <w:t>in</w:t>
      </w:r>
      <w:r>
        <w:rPr>
          <w:spacing w:val="-9"/>
          <w:w w:val="105"/>
          <w:sz w:val="29"/>
        </w:rPr>
        <w:t xml:space="preserve"> </w:t>
      </w:r>
      <w:r>
        <w:rPr>
          <w:w w:val="105"/>
          <w:sz w:val="29"/>
        </w:rPr>
        <w:t>HTML,</w:t>
      </w:r>
      <w:r>
        <w:rPr>
          <w:spacing w:val="-25"/>
          <w:w w:val="105"/>
          <w:sz w:val="29"/>
        </w:rPr>
        <w:t xml:space="preserve"> </w:t>
      </w:r>
      <w:r>
        <w:rPr>
          <w:w w:val="105"/>
          <w:sz w:val="29"/>
        </w:rPr>
        <w:t>CSS</w:t>
      </w:r>
      <w:r>
        <w:rPr>
          <w:spacing w:val="-26"/>
          <w:w w:val="105"/>
          <w:sz w:val="29"/>
        </w:rPr>
        <w:t xml:space="preserve"> </w:t>
      </w:r>
      <w:r>
        <w:rPr>
          <w:w w:val="105"/>
          <w:sz w:val="29"/>
        </w:rPr>
        <w:t>and</w:t>
      </w:r>
      <w:r>
        <w:rPr>
          <w:spacing w:val="-16"/>
          <w:w w:val="105"/>
          <w:sz w:val="29"/>
        </w:rPr>
        <w:t xml:space="preserve"> </w:t>
      </w:r>
      <w:r>
        <w:rPr>
          <w:w w:val="105"/>
          <w:sz w:val="29"/>
        </w:rPr>
        <w:t>JavaScript.</w:t>
      </w:r>
    </w:p>
    <w:p>
      <w:pPr>
        <w:pStyle w:val="16"/>
        <w:numPr>
          <w:ilvl w:val="3"/>
          <w:numId w:val="9"/>
        </w:numPr>
        <w:tabs>
          <w:tab w:val="left" w:pos="1503"/>
        </w:tabs>
        <w:spacing w:before="76" w:after="0" w:line="240" w:lineRule="auto"/>
        <w:ind w:left="1503" w:right="0" w:hanging="353"/>
        <w:jc w:val="left"/>
        <w:rPr>
          <w:rFonts w:ascii="Symbol" w:hAnsi="Symbol"/>
          <w:sz w:val="37"/>
        </w:rPr>
      </w:pPr>
      <w:r>
        <w:rPr>
          <w:sz w:val="29"/>
        </w:rPr>
        <w:t>We</w:t>
      </w:r>
      <w:r>
        <w:rPr>
          <w:spacing w:val="14"/>
          <w:sz w:val="29"/>
        </w:rPr>
        <w:t xml:space="preserve"> </w:t>
      </w:r>
      <w:r>
        <w:rPr>
          <w:sz w:val="29"/>
        </w:rPr>
        <w:t>will</w:t>
      </w:r>
      <w:r>
        <w:rPr>
          <w:spacing w:val="48"/>
          <w:sz w:val="29"/>
        </w:rPr>
        <w:t xml:space="preserve"> </w:t>
      </w:r>
      <w:r>
        <w:rPr>
          <w:sz w:val="29"/>
        </w:rPr>
        <w:t>implement</w:t>
      </w:r>
      <w:r>
        <w:rPr>
          <w:spacing w:val="13"/>
          <w:sz w:val="29"/>
        </w:rPr>
        <w:t xml:space="preserve"> </w:t>
      </w:r>
      <w:r>
        <w:rPr>
          <w:sz w:val="29"/>
        </w:rPr>
        <w:t>Back-end</w:t>
      </w:r>
      <w:r>
        <w:rPr>
          <w:spacing w:val="8"/>
          <w:sz w:val="29"/>
        </w:rPr>
        <w:t xml:space="preserve"> </w:t>
      </w:r>
      <w:r>
        <w:rPr>
          <w:sz w:val="29"/>
        </w:rPr>
        <w:t>using</w:t>
      </w:r>
      <w:r>
        <w:rPr>
          <w:spacing w:val="7"/>
          <w:sz w:val="29"/>
        </w:rPr>
        <w:t xml:space="preserve"> </w:t>
      </w:r>
      <w:r>
        <w:rPr>
          <w:sz w:val="29"/>
        </w:rPr>
        <w:t>Django.</w:t>
      </w:r>
    </w:p>
    <w:p>
      <w:pPr>
        <w:pStyle w:val="16"/>
        <w:numPr>
          <w:ilvl w:val="3"/>
          <w:numId w:val="9"/>
        </w:numPr>
        <w:tabs>
          <w:tab w:val="left" w:pos="1503"/>
        </w:tabs>
        <w:spacing w:before="75" w:after="0" w:line="280" w:lineRule="auto"/>
        <w:ind w:left="1503" w:right="1457" w:hanging="353"/>
        <w:jc w:val="left"/>
        <w:rPr>
          <w:rFonts w:ascii="Symbol" w:hAnsi="Symbol"/>
          <w:sz w:val="37"/>
        </w:rPr>
      </w:pPr>
      <w:r>
        <w:rPr>
          <w:sz w:val="29"/>
        </w:rPr>
        <w:t>We</w:t>
      </w:r>
      <w:r>
        <w:rPr>
          <w:spacing w:val="6"/>
          <w:sz w:val="29"/>
        </w:rPr>
        <w:t xml:space="preserve"> </w:t>
      </w:r>
      <w:r>
        <w:rPr>
          <w:sz w:val="29"/>
        </w:rPr>
        <w:t>will</w:t>
      </w:r>
      <w:r>
        <w:rPr>
          <w:spacing w:val="35"/>
          <w:sz w:val="29"/>
        </w:rPr>
        <w:t xml:space="preserve"> </w:t>
      </w:r>
      <w:r>
        <w:rPr>
          <w:sz w:val="29"/>
        </w:rPr>
        <w:t>make</w:t>
      </w:r>
      <w:r>
        <w:rPr>
          <w:spacing w:val="5"/>
          <w:sz w:val="29"/>
        </w:rPr>
        <w:t xml:space="preserve"> </w:t>
      </w:r>
      <w:r>
        <w:rPr>
          <w:sz w:val="29"/>
        </w:rPr>
        <w:t>database</w:t>
      </w:r>
      <w:r>
        <w:rPr>
          <w:spacing w:val="-15"/>
          <w:sz w:val="29"/>
        </w:rPr>
        <w:t xml:space="preserve"> </w:t>
      </w:r>
      <w:r>
        <w:rPr>
          <w:sz w:val="29"/>
        </w:rPr>
        <w:t>more</w:t>
      </w:r>
      <w:r>
        <w:rPr>
          <w:spacing w:val="13"/>
          <w:sz w:val="29"/>
        </w:rPr>
        <w:t xml:space="preserve"> </w:t>
      </w:r>
      <w:r>
        <w:rPr>
          <w:sz w:val="29"/>
        </w:rPr>
        <w:t>consistent,</w:t>
      </w:r>
      <w:r>
        <w:rPr>
          <w:spacing w:val="-11"/>
          <w:sz w:val="29"/>
        </w:rPr>
        <w:t xml:space="preserve"> </w:t>
      </w:r>
      <w:r>
        <w:rPr>
          <w:sz w:val="29"/>
        </w:rPr>
        <w:t>efficient</w:t>
      </w:r>
      <w:r>
        <w:rPr>
          <w:spacing w:val="5"/>
          <w:sz w:val="29"/>
        </w:rPr>
        <w:t xml:space="preserve"> </w:t>
      </w:r>
      <w:r>
        <w:rPr>
          <w:sz w:val="29"/>
        </w:rPr>
        <w:t>and easy</w:t>
      </w:r>
      <w:r>
        <w:rPr>
          <w:spacing w:val="-23"/>
          <w:sz w:val="29"/>
        </w:rPr>
        <w:t xml:space="preserve"> </w:t>
      </w:r>
      <w:r>
        <w:rPr>
          <w:sz w:val="29"/>
        </w:rPr>
        <w:t>to</w:t>
      </w:r>
      <w:r>
        <w:rPr>
          <w:spacing w:val="-61"/>
          <w:sz w:val="29"/>
        </w:rPr>
        <w:t xml:space="preserve"> </w:t>
      </w:r>
      <w:r>
        <w:rPr>
          <w:sz w:val="29"/>
        </w:rPr>
        <w:t>implement</w:t>
      </w:r>
      <w:r>
        <w:rPr>
          <w:spacing w:val="-30"/>
          <w:sz w:val="29"/>
        </w:rPr>
        <w:t xml:space="preserve"> </w:t>
      </w:r>
      <w:r>
        <w:rPr>
          <w:sz w:val="29"/>
        </w:rPr>
        <w:t>with</w:t>
      </w:r>
      <w:r>
        <w:rPr>
          <w:spacing w:val="-4"/>
          <w:sz w:val="29"/>
        </w:rPr>
        <w:t xml:space="preserve"> </w:t>
      </w:r>
      <w:r>
        <w:rPr>
          <w:sz w:val="29"/>
        </w:rPr>
        <w:t>huge</w:t>
      </w:r>
      <w:r>
        <w:rPr>
          <w:spacing w:val="-25"/>
          <w:sz w:val="29"/>
        </w:rPr>
        <w:t xml:space="preserve"> </w:t>
      </w:r>
      <w:r>
        <w:rPr>
          <w:sz w:val="29"/>
        </w:rPr>
        <w:t>data</w:t>
      </w:r>
      <w:r>
        <w:rPr>
          <w:spacing w:val="-14"/>
          <w:sz w:val="29"/>
        </w:rPr>
        <w:t xml:space="preserve"> </w:t>
      </w:r>
      <w:r>
        <w:rPr>
          <w:sz w:val="29"/>
        </w:rPr>
        <w:t>capacity.</w:t>
      </w:r>
    </w:p>
    <w:p>
      <w:pPr>
        <w:pStyle w:val="16"/>
        <w:numPr>
          <w:ilvl w:val="3"/>
          <w:numId w:val="9"/>
        </w:numPr>
        <w:tabs>
          <w:tab w:val="left" w:pos="1503"/>
        </w:tabs>
        <w:spacing w:before="32" w:after="0" w:line="280" w:lineRule="auto"/>
        <w:ind w:left="1503" w:right="979" w:hanging="353"/>
        <w:jc w:val="left"/>
        <w:rPr>
          <w:rFonts w:ascii="Symbol" w:hAnsi="Symbol"/>
          <w:sz w:val="37"/>
        </w:rPr>
      </w:pPr>
      <w:r>
        <w:rPr>
          <w:sz w:val="29"/>
        </w:rPr>
        <w:t>We will</w:t>
      </w:r>
      <w:r>
        <w:rPr>
          <w:spacing w:val="1"/>
          <w:sz w:val="29"/>
        </w:rPr>
        <w:t xml:space="preserve"> </w:t>
      </w:r>
      <w:r>
        <w:rPr>
          <w:sz w:val="29"/>
        </w:rPr>
        <w:t>also add some extra features so that it will become more</w:t>
      </w:r>
      <w:r>
        <w:rPr>
          <w:spacing w:val="-61"/>
          <w:sz w:val="29"/>
        </w:rPr>
        <w:t xml:space="preserve"> </w:t>
      </w:r>
      <w:r>
        <w:rPr>
          <w:sz w:val="29"/>
        </w:rPr>
        <w:t>user</w:t>
      </w:r>
      <w:r>
        <w:rPr>
          <w:spacing w:val="-18"/>
          <w:sz w:val="29"/>
        </w:rPr>
        <w:t xml:space="preserve"> </w:t>
      </w:r>
      <w:r>
        <w:rPr>
          <w:sz w:val="29"/>
        </w:rPr>
        <w:t>friendly.</w:t>
      </w:r>
    </w:p>
    <w:p>
      <w:pPr>
        <w:spacing w:after="0" w:line="280" w:lineRule="auto"/>
        <w:jc w:val="left"/>
        <w:rPr>
          <w:rFonts w:ascii="Symbol" w:hAnsi="Symbol"/>
          <w:sz w:val="37"/>
        </w:rPr>
        <w:sectPr>
          <w:pgSz w:w="11910" w:h="16840"/>
          <w:pgMar w:top="1340" w:right="740" w:bottom="1020" w:left="660" w:header="0" w:footer="741" w:gutter="0"/>
        </w:sectPr>
      </w:pPr>
    </w:p>
    <w:p>
      <w:pPr>
        <w:pStyle w:val="3"/>
        <w:numPr>
          <w:ilvl w:val="1"/>
          <w:numId w:val="12"/>
        </w:numPr>
        <w:tabs>
          <w:tab w:val="left" w:pos="1871"/>
        </w:tabs>
        <w:spacing w:before="37" w:after="0" w:line="240" w:lineRule="auto"/>
        <w:ind w:left="1870" w:right="0" w:hanging="368"/>
        <w:jc w:val="left"/>
      </w:pPr>
      <w:bookmarkStart w:id="12" w:name="_TOC_250000"/>
      <w:bookmarkEnd w:id="12"/>
      <w:r>
        <w:t>BIBLIOGRAPHY</w:t>
      </w:r>
    </w:p>
    <w:p>
      <w:pPr>
        <w:pStyle w:val="8"/>
        <w:spacing w:before="6"/>
        <w:rPr>
          <w:rFonts w:ascii="Palatino Linotype"/>
          <w:b/>
          <w:sz w:val="47"/>
        </w:rPr>
      </w:pPr>
    </w:p>
    <w:p>
      <w:pPr>
        <w:pStyle w:val="16"/>
        <w:numPr>
          <w:ilvl w:val="3"/>
          <w:numId w:val="9"/>
        </w:numPr>
        <w:tabs>
          <w:tab w:val="left" w:pos="1502"/>
          <w:tab w:val="left" w:pos="1503"/>
        </w:tabs>
        <w:spacing w:before="0" w:after="0" w:line="314" w:lineRule="auto"/>
        <w:ind w:left="1503" w:right="1186" w:hanging="353"/>
        <w:jc w:val="left"/>
        <w:rPr>
          <w:rFonts w:ascii="Symbol" w:hAnsi="Symbol"/>
          <w:sz w:val="32"/>
        </w:rPr>
      </w:pPr>
      <w:r>
        <w:rPr>
          <w:sz w:val="32"/>
        </w:rPr>
        <w:t>For</w:t>
      </w:r>
      <w:r>
        <w:rPr>
          <w:spacing w:val="52"/>
          <w:sz w:val="32"/>
        </w:rPr>
        <w:t xml:space="preserve"> </w:t>
      </w:r>
      <w:r>
        <w:rPr>
          <w:sz w:val="32"/>
        </w:rPr>
        <w:t>implementation</w:t>
      </w:r>
      <w:r>
        <w:rPr>
          <w:spacing w:val="-13"/>
          <w:sz w:val="32"/>
        </w:rPr>
        <w:t xml:space="preserve"> </w:t>
      </w:r>
      <w:r>
        <w:rPr>
          <w:sz w:val="32"/>
        </w:rPr>
        <w:t>of</w:t>
      </w:r>
      <w:r>
        <w:rPr>
          <w:spacing w:val="34"/>
          <w:sz w:val="32"/>
        </w:rPr>
        <w:t xml:space="preserve"> </w:t>
      </w:r>
      <w:r>
        <w:rPr>
          <w:sz w:val="32"/>
        </w:rPr>
        <w:t>this</w:t>
      </w:r>
      <w:r>
        <w:rPr>
          <w:spacing w:val="24"/>
          <w:sz w:val="32"/>
        </w:rPr>
        <w:t xml:space="preserve"> </w:t>
      </w:r>
      <w:r>
        <w:rPr>
          <w:sz w:val="32"/>
        </w:rPr>
        <w:t>project</w:t>
      </w:r>
      <w:r>
        <w:rPr>
          <w:spacing w:val="37"/>
          <w:sz w:val="32"/>
        </w:rPr>
        <w:t xml:space="preserve"> </w:t>
      </w:r>
      <w:r>
        <w:rPr>
          <w:sz w:val="32"/>
        </w:rPr>
        <w:t>we</w:t>
      </w:r>
      <w:r>
        <w:rPr>
          <w:spacing w:val="36"/>
          <w:sz w:val="32"/>
        </w:rPr>
        <w:t xml:space="preserve"> </w:t>
      </w:r>
      <w:r>
        <w:rPr>
          <w:sz w:val="32"/>
        </w:rPr>
        <w:t>referred</w:t>
      </w:r>
      <w:r>
        <w:rPr>
          <w:spacing w:val="-3"/>
          <w:sz w:val="32"/>
        </w:rPr>
        <w:t xml:space="preserve"> </w:t>
      </w:r>
      <w:r>
        <w:rPr>
          <w:sz w:val="32"/>
        </w:rPr>
        <w:t>to</w:t>
      </w:r>
      <w:r>
        <w:rPr>
          <w:spacing w:val="53"/>
          <w:sz w:val="32"/>
        </w:rPr>
        <w:t xml:space="preserve"> </w:t>
      </w:r>
      <w:r>
        <w:rPr>
          <w:sz w:val="32"/>
        </w:rPr>
        <w:t>many</w:t>
      </w:r>
      <w:r>
        <w:rPr>
          <w:spacing w:val="-68"/>
          <w:sz w:val="32"/>
        </w:rPr>
        <w:t xml:space="preserve"> </w:t>
      </w:r>
      <w:r>
        <w:rPr>
          <w:sz w:val="32"/>
        </w:rPr>
        <w:t>website</w:t>
      </w:r>
      <w:r>
        <w:rPr>
          <w:spacing w:val="-16"/>
          <w:sz w:val="32"/>
        </w:rPr>
        <w:t xml:space="preserve"> </w:t>
      </w:r>
      <w:r>
        <w:rPr>
          <w:sz w:val="32"/>
        </w:rPr>
        <w:t>and</w:t>
      </w:r>
      <w:r>
        <w:rPr>
          <w:spacing w:val="7"/>
          <w:sz w:val="32"/>
        </w:rPr>
        <w:t xml:space="preserve"> </w:t>
      </w:r>
      <w:r>
        <w:rPr>
          <w:sz w:val="32"/>
        </w:rPr>
        <w:t>books.</w:t>
      </w:r>
    </w:p>
    <w:p>
      <w:pPr>
        <w:pStyle w:val="16"/>
        <w:numPr>
          <w:ilvl w:val="3"/>
          <w:numId w:val="9"/>
        </w:numPr>
        <w:tabs>
          <w:tab w:val="left" w:pos="1502"/>
          <w:tab w:val="left" w:pos="1503"/>
        </w:tabs>
        <w:spacing w:before="3" w:after="0" w:line="314" w:lineRule="auto"/>
        <w:ind w:left="1503" w:right="1682" w:hanging="353"/>
        <w:jc w:val="left"/>
        <w:rPr>
          <w:rFonts w:ascii="Symbol" w:hAnsi="Symbol"/>
          <w:sz w:val="32"/>
        </w:rPr>
      </w:pPr>
      <w:r>
        <w:rPr>
          <w:sz w:val="32"/>
        </w:rPr>
        <w:t>Mostly</w:t>
      </w:r>
      <w:r>
        <w:rPr>
          <w:spacing w:val="27"/>
          <w:sz w:val="32"/>
        </w:rPr>
        <w:t xml:space="preserve"> </w:t>
      </w:r>
      <w:r>
        <w:rPr>
          <w:sz w:val="32"/>
        </w:rPr>
        <w:t>we</w:t>
      </w:r>
      <w:r>
        <w:rPr>
          <w:spacing w:val="43"/>
          <w:sz w:val="32"/>
        </w:rPr>
        <w:t xml:space="preserve"> </w:t>
      </w:r>
      <w:r>
        <w:rPr>
          <w:sz w:val="32"/>
        </w:rPr>
        <w:t>referred</w:t>
      </w:r>
      <w:r>
        <w:rPr>
          <w:spacing w:val="7"/>
          <w:sz w:val="32"/>
        </w:rPr>
        <w:t xml:space="preserve"> </w:t>
      </w:r>
      <w:r>
        <w:rPr>
          <w:sz w:val="32"/>
        </w:rPr>
        <w:t>the</w:t>
      </w:r>
      <w:r>
        <w:rPr>
          <w:spacing w:val="40"/>
          <w:sz w:val="32"/>
        </w:rPr>
        <w:t xml:space="preserve"> </w:t>
      </w:r>
      <w:r>
        <w:rPr>
          <w:sz w:val="32"/>
        </w:rPr>
        <w:t>online</w:t>
      </w:r>
      <w:r>
        <w:rPr>
          <w:spacing w:val="41"/>
          <w:sz w:val="32"/>
        </w:rPr>
        <w:t xml:space="preserve"> </w:t>
      </w:r>
      <w:r>
        <w:rPr>
          <w:sz w:val="32"/>
        </w:rPr>
        <w:t>material</w:t>
      </w:r>
      <w:r>
        <w:rPr>
          <w:spacing w:val="8"/>
          <w:sz w:val="32"/>
        </w:rPr>
        <w:t xml:space="preserve"> </w:t>
      </w:r>
      <w:r>
        <w:rPr>
          <w:sz w:val="32"/>
        </w:rPr>
        <w:t>for</w:t>
      </w:r>
      <w:r>
        <w:rPr>
          <w:spacing w:val="32"/>
          <w:sz w:val="32"/>
        </w:rPr>
        <w:t xml:space="preserve"> </w:t>
      </w:r>
      <w:r>
        <w:rPr>
          <w:sz w:val="32"/>
        </w:rPr>
        <w:t>syntax</w:t>
      </w:r>
      <w:r>
        <w:rPr>
          <w:spacing w:val="36"/>
          <w:sz w:val="32"/>
        </w:rPr>
        <w:t xml:space="preserve"> </w:t>
      </w:r>
      <w:r>
        <w:rPr>
          <w:sz w:val="32"/>
        </w:rPr>
        <w:t>of</w:t>
      </w:r>
      <w:r>
        <w:rPr>
          <w:spacing w:val="-68"/>
          <w:sz w:val="32"/>
        </w:rPr>
        <w:t xml:space="preserve"> </w:t>
      </w:r>
      <w:r>
        <w:rPr>
          <w:sz w:val="32"/>
        </w:rPr>
        <w:t>procedure,</w:t>
      </w:r>
      <w:r>
        <w:rPr>
          <w:spacing w:val="3"/>
          <w:sz w:val="32"/>
        </w:rPr>
        <w:t xml:space="preserve"> </w:t>
      </w:r>
      <w:r>
        <w:rPr>
          <w:sz w:val="32"/>
        </w:rPr>
        <w:t>triggers,</w:t>
      </w:r>
      <w:r>
        <w:rPr>
          <w:spacing w:val="4"/>
          <w:sz w:val="32"/>
        </w:rPr>
        <w:t xml:space="preserve"> </w:t>
      </w:r>
      <w:r>
        <w:rPr>
          <w:sz w:val="32"/>
        </w:rPr>
        <w:t>exception</w:t>
      </w:r>
      <w:r>
        <w:rPr>
          <w:spacing w:val="-8"/>
          <w:sz w:val="32"/>
        </w:rPr>
        <w:t xml:space="preserve"> </w:t>
      </w:r>
      <w:r>
        <w:rPr>
          <w:sz w:val="32"/>
        </w:rPr>
        <w:t>and</w:t>
      </w:r>
      <w:r>
        <w:rPr>
          <w:spacing w:val="18"/>
          <w:sz w:val="32"/>
        </w:rPr>
        <w:t xml:space="preserve"> </w:t>
      </w:r>
      <w:r>
        <w:rPr>
          <w:sz w:val="32"/>
        </w:rPr>
        <w:t>cursors.</w:t>
      </w:r>
    </w:p>
    <w:p>
      <w:pPr>
        <w:pStyle w:val="16"/>
        <w:numPr>
          <w:ilvl w:val="3"/>
          <w:numId w:val="9"/>
        </w:numPr>
        <w:tabs>
          <w:tab w:val="left" w:pos="1502"/>
          <w:tab w:val="left" w:pos="1503"/>
        </w:tabs>
        <w:spacing w:before="4" w:after="0" w:line="240" w:lineRule="auto"/>
        <w:ind w:left="1503" w:right="0" w:hanging="353"/>
        <w:jc w:val="left"/>
        <w:rPr>
          <w:rFonts w:ascii="Symbol" w:hAnsi="Symbol"/>
          <w:sz w:val="32"/>
        </w:rPr>
      </w:pPr>
      <w:r>
        <w:rPr>
          <w:sz w:val="32"/>
        </w:rPr>
        <w:t>We</w:t>
      </w:r>
      <w:r>
        <w:rPr>
          <w:spacing w:val="73"/>
          <w:sz w:val="32"/>
        </w:rPr>
        <w:t xml:space="preserve"> </w:t>
      </w:r>
      <w:r>
        <w:rPr>
          <w:sz w:val="32"/>
        </w:rPr>
        <w:t>created</w:t>
      </w:r>
      <w:r>
        <w:rPr>
          <w:spacing w:val="4"/>
          <w:sz w:val="32"/>
        </w:rPr>
        <w:t xml:space="preserve"> </w:t>
      </w:r>
      <w:r>
        <w:rPr>
          <w:sz w:val="32"/>
        </w:rPr>
        <w:t>schema</w:t>
      </w:r>
      <w:r>
        <w:rPr>
          <w:spacing w:val="10"/>
          <w:sz w:val="32"/>
        </w:rPr>
        <w:t xml:space="preserve"> </w:t>
      </w:r>
      <w:r>
        <w:rPr>
          <w:sz w:val="32"/>
        </w:rPr>
        <w:t>using</w:t>
      </w:r>
      <w:r>
        <w:rPr>
          <w:spacing w:val="70"/>
          <w:sz w:val="32"/>
        </w:rPr>
        <w:t xml:space="preserve"> </w:t>
      </w:r>
      <w:r>
        <w:rPr>
          <w:sz w:val="32"/>
        </w:rPr>
        <w:t>mysql</w:t>
      </w:r>
      <w:r>
        <w:rPr>
          <w:spacing w:val="41"/>
          <w:sz w:val="32"/>
        </w:rPr>
        <w:t xml:space="preserve"> </w:t>
      </w:r>
      <w:r>
        <w:rPr>
          <w:sz w:val="32"/>
        </w:rPr>
        <w:t>workbench.</w:t>
      </w:r>
    </w:p>
    <w:p>
      <w:pPr>
        <w:pStyle w:val="8"/>
        <w:rPr>
          <w:sz w:val="40"/>
        </w:rPr>
      </w:pPr>
    </w:p>
    <w:p>
      <w:pPr>
        <w:pStyle w:val="8"/>
        <w:spacing w:before="11"/>
        <w:rPr>
          <w:sz w:val="35"/>
        </w:rPr>
      </w:pPr>
    </w:p>
    <w:p>
      <w:pPr>
        <w:spacing w:before="0"/>
        <w:ind w:left="1150" w:right="0" w:firstLine="0"/>
        <w:jc w:val="left"/>
        <w:rPr>
          <w:rFonts w:ascii="Palatino Linotype"/>
          <w:b/>
          <w:sz w:val="32"/>
        </w:rPr>
      </w:pPr>
      <w:r>
        <w:rPr>
          <w:rFonts w:ascii="Palatino Linotype"/>
          <w:b/>
          <w:sz w:val="32"/>
        </w:rPr>
        <w:t>Reference</w:t>
      </w:r>
      <w:r>
        <w:rPr>
          <w:rFonts w:ascii="Palatino Linotype"/>
          <w:b/>
          <w:spacing w:val="-6"/>
          <w:sz w:val="32"/>
        </w:rPr>
        <w:t xml:space="preserve"> </w:t>
      </w:r>
      <w:r>
        <w:rPr>
          <w:rFonts w:ascii="Palatino Linotype"/>
          <w:b/>
          <w:sz w:val="32"/>
        </w:rPr>
        <w:t>Book:</w:t>
      </w:r>
    </w:p>
    <w:p>
      <w:pPr>
        <w:spacing w:before="113"/>
        <w:ind w:left="1150" w:right="0" w:firstLine="0"/>
        <w:jc w:val="left"/>
        <w:rPr>
          <w:rFonts w:ascii="Palatino Linotype"/>
          <w:b/>
          <w:sz w:val="32"/>
        </w:rPr>
      </w:pPr>
      <w:r>
        <w:rPr>
          <w:rFonts w:ascii="Palatino Linotype"/>
          <w:b/>
          <w:sz w:val="32"/>
        </w:rPr>
        <w:t>Data</w:t>
      </w:r>
      <w:r>
        <w:rPr>
          <w:rFonts w:ascii="Palatino Linotype"/>
          <w:b/>
          <w:spacing w:val="-18"/>
          <w:sz w:val="32"/>
        </w:rPr>
        <w:t xml:space="preserve"> </w:t>
      </w:r>
      <w:r>
        <w:rPr>
          <w:rFonts w:ascii="Palatino Linotype"/>
          <w:b/>
          <w:sz w:val="32"/>
        </w:rPr>
        <w:t>Base</w:t>
      </w:r>
      <w:r>
        <w:rPr>
          <w:rFonts w:ascii="Palatino Linotype"/>
          <w:b/>
          <w:spacing w:val="15"/>
          <w:sz w:val="32"/>
        </w:rPr>
        <w:t xml:space="preserve"> </w:t>
      </w:r>
      <w:r>
        <w:rPr>
          <w:rFonts w:ascii="Palatino Linotype"/>
          <w:b/>
          <w:sz w:val="32"/>
        </w:rPr>
        <w:t>System</w:t>
      </w:r>
      <w:r>
        <w:rPr>
          <w:rFonts w:ascii="Palatino Linotype"/>
          <w:b/>
          <w:spacing w:val="-14"/>
          <w:sz w:val="32"/>
        </w:rPr>
        <w:t xml:space="preserve"> </w:t>
      </w:r>
      <w:r>
        <w:rPr>
          <w:rFonts w:ascii="Palatino Linotype"/>
          <w:b/>
          <w:sz w:val="32"/>
        </w:rPr>
        <w:t>Concepts</w:t>
      </w:r>
    </w:p>
    <w:p>
      <w:pPr>
        <w:pStyle w:val="4"/>
        <w:spacing w:before="112"/>
      </w:pPr>
      <w:r>
        <w:t>-Henry</w:t>
      </w:r>
      <w:r>
        <w:rPr>
          <w:spacing w:val="-12"/>
        </w:rPr>
        <w:t xml:space="preserve"> </w:t>
      </w:r>
      <w:r>
        <w:t>F.</w:t>
      </w:r>
      <w:r>
        <w:rPr>
          <w:spacing w:val="26"/>
        </w:rPr>
        <w:t xml:space="preserve"> </w:t>
      </w:r>
      <w:r>
        <w:t>Korth</w:t>
      </w:r>
      <w:r>
        <w:rPr>
          <w:spacing w:val="-14"/>
        </w:rPr>
        <w:t xml:space="preserve"> </w:t>
      </w:r>
      <w:r>
        <w:t>&amp;A.</w:t>
      </w:r>
      <w:r>
        <w:rPr>
          <w:spacing w:val="-10"/>
        </w:rPr>
        <w:t xml:space="preserve"> </w:t>
      </w:r>
      <w:r>
        <w:t>Silberschatz</w:t>
      </w:r>
    </w:p>
    <w:p>
      <w:pPr>
        <w:pStyle w:val="8"/>
        <w:spacing w:before="11"/>
        <w:rPr>
          <w:rFonts w:ascii="Palatino Linotype"/>
          <w:b/>
          <w:sz w:val="55"/>
        </w:rPr>
      </w:pPr>
    </w:p>
    <w:p>
      <w:pPr>
        <w:spacing w:before="1"/>
        <w:ind w:left="1150" w:right="0" w:firstLine="0"/>
        <w:jc w:val="left"/>
        <w:rPr>
          <w:rFonts w:ascii="Palatino Linotype"/>
          <w:b/>
          <w:sz w:val="32"/>
        </w:rPr>
      </w:pPr>
      <w:r>
        <w:rPr>
          <w:rFonts w:ascii="Palatino Linotype"/>
          <w:b/>
          <w:sz w:val="32"/>
        </w:rPr>
        <w:t>Reference</w:t>
      </w:r>
      <w:r>
        <w:rPr>
          <w:rFonts w:ascii="Palatino Linotype"/>
          <w:b/>
          <w:spacing w:val="2"/>
          <w:sz w:val="32"/>
        </w:rPr>
        <w:t xml:space="preserve"> </w:t>
      </w:r>
      <w:r>
        <w:rPr>
          <w:rFonts w:ascii="Palatino Linotype"/>
          <w:b/>
          <w:sz w:val="32"/>
        </w:rPr>
        <w:t>Websites:</w:t>
      </w:r>
    </w:p>
    <w:p>
      <w:pPr>
        <w:pStyle w:val="16"/>
        <w:numPr>
          <w:ilvl w:val="4"/>
          <w:numId w:val="9"/>
        </w:numPr>
        <w:tabs>
          <w:tab w:val="left" w:pos="1871"/>
          <w:tab w:val="left" w:pos="1872"/>
        </w:tabs>
        <w:spacing w:before="241" w:after="0" w:line="240" w:lineRule="auto"/>
        <w:ind w:left="1871" w:right="0" w:hanging="369"/>
        <w:jc w:val="left"/>
        <w:rPr>
          <w:rFonts w:ascii="Palatino Linotype" w:hAnsi="Palatino Linotype"/>
          <w:b/>
          <w:sz w:val="32"/>
        </w:rPr>
      </w:pPr>
      <w:r>
        <w:fldChar w:fldCharType="begin"/>
      </w:r>
      <w:r>
        <w:instrText xml:space="preserve"> HYPERLINK "https://www.w3schools.com/" \h </w:instrText>
      </w:r>
      <w:r>
        <w:fldChar w:fldCharType="separate"/>
      </w:r>
      <w:r>
        <w:rPr>
          <w:rFonts w:ascii="Palatino Linotype" w:hAnsi="Palatino Linotype"/>
          <w:b/>
          <w:color w:val="0462C1"/>
          <w:sz w:val="32"/>
          <w:u w:val="single" w:color="0462C1"/>
        </w:rPr>
        <w:t>https://www.w3schools.com/</w:t>
      </w:r>
      <w:r>
        <w:rPr>
          <w:rFonts w:ascii="Palatino Linotype" w:hAnsi="Palatino Linotype"/>
          <w:b/>
          <w:color w:val="0462C1"/>
          <w:sz w:val="32"/>
          <w:u w:val="single" w:color="0462C1"/>
        </w:rPr>
        <w:fldChar w:fldCharType="end"/>
      </w:r>
    </w:p>
    <w:p>
      <w:pPr>
        <w:pStyle w:val="16"/>
        <w:numPr>
          <w:ilvl w:val="4"/>
          <w:numId w:val="9"/>
        </w:numPr>
        <w:tabs>
          <w:tab w:val="left" w:pos="1871"/>
          <w:tab w:val="left" w:pos="1872"/>
        </w:tabs>
        <w:spacing w:before="64" w:after="0" w:line="240" w:lineRule="auto"/>
        <w:ind w:left="1871" w:right="0" w:hanging="369"/>
        <w:jc w:val="left"/>
        <w:rPr>
          <w:rFonts w:ascii="Palatino Linotype" w:hAnsi="Palatino Linotype"/>
          <w:b/>
          <w:sz w:val="32"/>
        </w:rPr>
      </w:pPr>
      <w:r>
        <w:fldChar w:fldCharType="begin"/>
      </w:r>
      <w:r>
        <w:instrText xml:space="preserve"> HYPERLINK "https://www.tutorialspoint.com/index.htm" \h </w:instrText>
      </w:r>
      <w:r>
        <w:fldChar w:fldCharType="separate"/>
      </w:r>
      <w:r>
        <w:rPr>
          <w:rFonts w:ascii="Palatino Linotype" w:hAnsi="Palatino Linotype"/>
          <w:b/>
          <w:color w:val="0462C1"/>
          <w:sz w:val="32"/>
          <w:u w:val="single" w:color="0462C1"/>
        </w:rPr>
        <w:t>https://www.tutorialspoint.com/index.htm</w:t>
      </w:r>
      <w:r>
        <w:rPr>
          <w:rFonts w:ascii="Palatino Linotype" w:hAnsi="Palatino Linotype"/>
          <w:b/>
          <w:color w:val="0462C1"/>
          <w:sz w:val="32"/>
          <w:u w:val="single" w:color="0462C1"/>
        </w:rPr>
        <w:fldChar w:fldCharType="end"/>
      </w:r>
    </w:p>
    <w:p>
      <w:pPr>
        <w:pStyle w:val="16"/>
        <w:numPr>
          <w:ilvl w:val="4"/>
          <w:numId w:val="9"/>
        </w:numPr>
        <w:tabs>
          <w:tab w:val="left" w:pos="1871"/>
          <w:tab w:val="left" w:pos="1872"/>
        </w:tabs>
        <w:spacing w:before="65" w:after="0" w:line="240" w:lineRule="auto"/>
        <w:ind w:left="1871" w:right="0" w:hanging="369"/>
        <w:jc w:val="left"/>
        <w:rPr>
          <w:rFonts w:ascii="Palatino Linotype" w:hAnsi="Palatino Linotype"/>
          <w:b/>
          <w:sz w:val="32"/>
        </w:rPr>
      </w:pPr>
      <w:r>
        <w:fldChar w:fldCharType="begin"/>
      </w:r>
      <w:r>
        <w:instrText xml:space="preserve"> HYPERLINK "https://stackoverflow.com/" \h </w:instrText>
      </w:r>
      <w:r>
        <w:fldChar w:fldCharType="separate"/>
      </w:r>
      <w:r>
        <w:rPr>
          <w:rFonts w:ascii="Palatino Linotype" w:hAnsi="Palatino Linotype"/>
          <w:b/>
          <w:color w:val="0462C1"/>
          <w:sz w:val="32"/>
          <w:u w:val="single" w:color="0462C1"/>
        </w:rPr>
        <w:t>https://stackoverflow.com/</w:t>
      </w:r>
      <w:r>
        <w:rPr>
          <w:rFonts w:ascii="Palatino Linotype" w:hAnsi="Palatino Linotype"/>
          <w:b/>
          <w:color w:val="0462C1"/>
          <w:sz w:val="32"/>
          <w:u w:val="single" w:color="0462C1"/>
        </w:rPr>
        <w:fldChar w:fldCharType="end"/>
      </w:r>
    </w:p>
    <w:sectPr>
      <w:pgSz w:w="11910" w:h="16840"/>
      <w:pgMar w:top="1340" w:right="740" w:bottom="1020" w:left="660" w:header="0" w:footer="741"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Palatino Linotype">
    <w:panose1 w:val="02040502050505030304"/>
    <w:charset w:val="01"/>
    <w:family w:val="roman"/>
    <w:pitch w:val="default"/>
    <w:sig w:usb0="E0000287" w:usb1="40000013" w:usb2="00000000" w:usb3="00000000" w:csb0="2000019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71.05pt;margin-top:792.75pt;height:12.4pt;width:139.4pt;mso-position-horizontal-relative:page;mso-position-vertical-relative:page;z-index:-16347136;mso-width-relative:page;mso-height-relative:page;" filled="f" stroked="f" coordsize="21600,21600">
          <v:path/>
          <v:fill on="f" focussize="0,0"/>
          <v:stroke on="f" joinstyle="miter"/>
          <v:imagedata o:title=""/>
          <o:lock v:ext="edit"/>
          <v:textbox inset="0mm,0mm,0mm,0mm">
            <w:txbxContent>
              <w:p>
                <w:pPr>
                  <w:spacing w:before="0" w:line="232" w:lineRule="exact"/>
                  <w:ind w:left="20" w:right="0" w:firstLine="0"/>
                  <w:jc w:val="left"/>
                  <w:rPr>
                    <w:rFonts w:ascii="Calibri"/>
                    <w:sz w:val="21"/>
                  </w:rPr>
                </w:pPr>
                <w:r>
                  <w:rPr>
                    <w:rFonts w:ascii="Calibri"/>
                    <w:sz w:val="21"/>
                  </w:rPr>
                  <w:t>DDU(Faculty</w:t>
                </w:r>
                <w:r>
                  <w:rPr>
                    <w:rFonts w:ascii="Calibri"/>
                    <w:spacing w:val="4"/>
                    <w:sz w:val="21"/>
                  </w:rPr>
                  <w:t xml:space="preserve"> </w:t>
                </w:r>
                <w:r>
                  <w:rPr>
                    <w:rFonts w:ascii="Calibri"/>
                    <w:sz w:val="21"/>
                  </w:rPr>
                  <w:t>of</w:t>
                </w:r>
                <w:r>
                  <w:rPr>
                    <w:rFonts w:ascii="Calibri"/>
                    <w:spacing w:val="-11"/>
                    <w:sz w:val="21"/>
                  </w:rPr>
                  <w:t xml:space="preserve"> </w:t>
                </w:r>
                <w:r>
                  <w:rPr>
                    <w:rFonts w:ascii="Calibri"/>
                    <w:sz w:val="21"/>
                  </w:rPr>
                  <w:t>Tech.,Dept.of</w:t>
                </w:r>
                <w:r>
                  <w:rPr>
                    <w:rFonts w:ascii="Calibri"/>
                    <w:spacing w:val="-10"/>
                    <w:sz w:val="21"/>
                  </w:rPr>
                  <w:t xml:space="preserve"> </w:t>
                </w:r>
                <w:r>
                  <w:rPr>
                    <w:rFonts w:ascii="Calibri"/>
                    <w:sz w:val="21"/>
                  </w:rPr>
                  <w:t>IT)</w:t>
                </w:r>
              </w:p>
            </w:txbxContent>
          </v:textbox>
        </v:shape>
      </w:pict>
    </w:r>
    <w:r>
      <w:pict>
        <v:shape id="_x0000_s2050" o:spid="_x0000_s2050" o:spt="202" type="#_x0000_t202" style="position:absolute;left:0pt;margin-left:492.45pt;margin-top:805.55pt;height:12.4pt;width:34.6pt;mso-position-horizontal-relative:page;mso-position-vertical-relative:page;z-index:-16347136;mso-width-relative:page;mso-height-relative:page;" filled="f" stroked="f" coordsize="21600,21600">
          <v:path/>
          <v:fill on="f" focussize="0,0"/>
          <v:stroke on="f" joinstyle="miter"/>
          <v:imagedata o:title=""/>
          <o:lock v:ext="edit"/>
          <v:textbox inset="0mm,0mm,0mm,0mm">
            <w:txbxContent>
              <w:p>
                <w:pPr>
                  <w:spacing w:before="0" w:line="232" w:lineRule="exact"/>
                  <w:ind w:left="20" w:right="0" w:firstLine="0"/>
                  <w:jc w:val="left"/>
                  <w:rPr>
                    <w:rFonts w:ascii="Calibri Light"/>
                    <w:sz w:val="21"/>
                  </w:rPr>
                </w:pPr>
                <w:r>
                  <w:rPr>
                    <w:rFonts w:ascii="Calibri Light"/>
                    <w:sz w:val="21"/>
                  </w:rPr>
                  <w:t>Page</w:t>
                </w:r>
                <w:r>
                  <w:rPr>
                    <w:rFonts w:ascii="Calibri Light"/>
                    <w:spacing w:val="-8"/>
                    <w:sz w:val="21"/>
                  </w:rPr>
                  <w:t xml:space="preserve"> </w:t>
                </w:r>
                <w:r>
                  <w:fldChar w:fldCharType="begin"/>
                </w:r>
                <w:r>
                  <w:rPr>
                    <w:rFonts w:ascii="Calibri Light"/>
                    <w:sz w:val="21"/>
                  </w:rPr>
                  <w:instrText xml:space="preserve"> PAGE  \* ROMAN </w:instrText>
                </w:r>
                <w:r>
                  <w:fldChar w:fldCharType="separate"/>
                </w:r>
                <w:r>
                  <w:t>IV</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1" o:spid="_x0000_s2051" o:spt="202" type="#_x0000_t202" style="position:absolute;left:0pt;margin-left:71.05pt;margin-top:789.5pt;height:12.4pt;width:139.4pt;mso-position-horizontal-relative:page;mso-position-vertical-relative:page;z-index:-16346112;mso-width-relative:page;mso-height-relative:page;" filled="f" stroked="f" coordsize="21600,21600">
          <v:path/>
          <v:fill on="f" focussize="0,0"/>
          <v:stroke on="f" joinstyle="miter"/>
          <v:imagedata o:title=""/>
          <o:lock v:ext="edit"/>
          <v:textbox inset="0mm,0mm,0mm,0mm">
            <w:txbxContent>
              <w:p>
                <w:pPr>
                  <w:spacing w:before="0" w:line="232" w:lineRule="exact"/>
                  <w:ind w:left="20" w:right="0" w:firstLine="0"/>
                  <w:jc w:val="left"/>
                  <w:rPr>
                    <w:rFonts w:ascii="Calibri"/>
                    <w:sz w:val="21"/>
                  </w:rPr>
                </w:pPr>
                <w:r>
                  <w:rPr>
                    <w:rFonts w:ascii="Calibri"/>
                    <w:sz w:val="21"/>
                  </w:rPr>
                  <w:t>DDU(Faculty</w:t>
                </w:r>
                <w:r>
                  <w:rPr>
                    <w:rFonts w:ascii="Calibri"/>
                    <w:spacing w:val="4"/>
                    <w:sz w:val="21"/>
                  </w:rPr>
                  <w:t xml:space="preserve"> </w:t>
                </w:r>
                <w:r>
                  <w:rPr>
                    <w:rFonts w:ascii="Calibri"/>
                    <w:sz w:val="21"/>
                  </w:rPr>
                  <w:t>of</w:t>
                </w:r>
                <w:r>
                  <w:rPr>
                    <w:rFonts w:ascii="Calibri"/>
                    <w:spacing w:val="-11"/>
                    <w:sz w:val="21"/>
                  </w:rPr>
                  <w:t xml:space="preserve"> </w:t>
                </w:r>
                <w:r>
                  <w:rPr>
                    <w:rFonts w:ascii="Calibri"/>
                    <w:sz w:val="21"/>
                  </w:rPr>
                  <w:t>Tech.,Dept.of</w:t>
                </w:r>
                <w:r>
                  <w:rPr>
                    <w:rFonts w:ascii="Calibri"/>
                    <w:spacing w:val="-10"/>
                    <w:sz w:val="21"/>
                  </w:rPr>
                  <w:t xml:space="preserve"> </w:t>
                </w:r>
                <w:r>
                  <w:rPr>
                    <w:rFonts w:ascii="Calibri"/>
                    <w:sz w:val="21"/>
                  </w:rPr>
                  <w:t>IT)</w:t>
                </w:r>
              </w:p>
            </w:txbxContent>
          </v:textbox>
        </v:shape>
      </w:pict>
    </w:r>
    <w:r>
      <w:pict>
        <v:shape id="_x0000_s2052" o:spid="_x0000_s2052" o:spt="202" type="#_x0000_t202" style="position:absolute;left:0pt;margin-left:489.25pt;margin-top:802.35pt;height:12.4pt;width:37.65pt;mso-position-horizontal-relative:page;mso-position-vertical-relative:page;z-index:-16346112;mso-width-relative:page;mso-height-relative:page;" filled="f" stroked="f" coordsize="21600,21600">
          <v:path/>
          <v:fill on="f" focussize="0,0"/>
          <v:stroke on="f" joinstyle="miter"/>
          <v:imagedata o:title=""/>
          <o:lock v:ext="edit"/>
          <v:textbox inset="0mm,0mm,0mm,0mm">
            <w:txbxContent>
              <w:p>
                <w:pPr>
                  <w:spacing w:before="0" w:line="232" w:lineRule="exact"/>
                  <w:ind w:left="20" w:right="0" w:firstLine="0"/>
                  <w:jc w:val="left"/>
                  <w:rPr>
                    <w:rFonts w:ascii="Calibri Light"/>
                    <w:sz w:val="21"/>
                  </w:rPr>
                </w:pPr>
                <w:r>
                  <w:rPr>
                    <w:rFonts w:ascii="Calibri Light"/>
                    <w:sz w:val="21"/>
                  </w:rPr>
                  <w:t>Page</w:t>
                </w:r>
                <w:r>
                  <w:rPr>
                    <w:rFonts w:ascii="Calibri Light"/>
                    <w:spacing w:val="-8"/>
                    <w:sz w:val="21"/>
                  </w:rPr>
                  <w:t xml:space="preserve"> </w:t>
                </w:r>
                <w:r>
                  <w:fldChar w:fldCharType="begin"/>
                </w:r>
                <w:r>
                  <w:rPr>
                    <w:rFonts w:ascii="Calibri Light"/>
                    <w:sz w:val="21"/>
                  </w:rPr>
                  <w:instrText xml:space="preserve"> PAGE </w:instrText>
                </w:r>
                <w:r>
                  <w:fldChar w:fldCharType="separate"/>
                </w:r>
                <w:r>
                  <w:t>24</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5"/>
      <w:numFmt w:val="decimal"/>
      <w:lvlText w:val="%1"/>
      <w:lvlJc w:val="left"/>
      <w:pPr>
        <w:ind w:left="1262" w:hanging="481"/>
        <w:jc w:val="left"/>
      </w:pPr>
      <w:rPr>
        <w:rFonts w:hint="default"/>
        <w:lang w:val="en-US" w:eastAsia="en-US" w:bidi="ar-SA"/>
      </w:rPr>
    </w:lvl>
    <w:lvl w:ilvl="1" w:tentative="0">
      <w:start w:val="1"/>
      <w:numFmt w:val="decimal"/>
      <w:lvlText w:val="%1.%2"/>
      <w:lvlJc w:val="left"/>
      <w:pPr>
        <w:ind w:left="1262" w:hanging="481"/>
        <w:jc w:val="right"/>
      </w:pPr>
      <w:rPr>
        <w:rFonts w:hint="default"/>
        <w:b/>
        <w:bCs/>
        <w:w w:val="100"/>
        <w:lang w:val="en-US" w:eastAsia="en-US" w:bidi="ar-SA"/>
      </w:rPr>
    </w:lvl>
    <w:lvl w:ilvl="2" w:tentative="0">
      <w:start w:val="1"/>
      <w:numFmt w:val="decimal"/>
      <w:lvlText w:val="%1.%2.%3"/>
      <w:lvlJc w:val="left"/>
      <w:pPr>
        <w:ind w:left="1421" w:hanging="640"/>
        <w:jc w:val="left"/>
      </w:pPr>
      <w:rPr>
        <w:rFonts w:hint="default"/>
        <w:b/>
        <w:bCs/>
        <w:w w:val="99"/>
        <w:lang w:val="en-US" w:eastAsia="en-US" w:bidi="ar-SA"/>
      </w:rPr>
    </w:lvl>
    <w:lvl w:ilvl="3" w:tentative="0">
      <w:start w:val="0"/>
      <w:numFmt w:val="bullet"/>
      <w:lvlText w:val=""/>
      <w:lvlJc w:val="left"/>
      <w:pPr>
        <w:ind w:left="1503" w:hanging="353"/>
      </w:pPr>
      <w:rPr>
        <w:rFonts w:hint="default"/>
        <w:w w:val="99"/>
        <w:lang w:val="en-US" w:eastAsia="en-US" w:bidi="ar-SA"/>
      </w:rPr>
    </w:lvl>
    <w:lvl w:ilvl="4" w:tentative="0">
      <w:start w:val="0"/>
      <w:numFmt w:val="bullet"/>
      <w:lvlText w:val=""/>
      <w:lvlJc w:val="left"/>
      <w:pPr>
        <w:ind w:left="1871" w:hanging="369"/>
      </w:pPr>
      <w:rPr>
        <w:rFonts w:hint="default" w:ascii="Symbol" w:hAnsi="Symbol" w:eastAsia="Symbol" w:cs="Symbol"/>
        <w:w w:val="100"/>
        <w:sz w:val="32"/>
        <w:szCs w:val="32"/>
        <w:lang w:val="en-US" w:eastAsia="en-US" w:bidi="ar-SA"/>
      </w:rPr>
    </w:lvl>
    <w:lvl w:ilvl="5" w:tentative="0">
      <w:start w:val="0"/>
      <w:numFmt w:val="bullet"/>
      <w:lvlText w:val="•"/>
      <w:lvlJc w:val="left"/>
      <w:pPr>
        <w:ind w:left="2140" w:hanging="369"/>
      </w:pPr>
      <w:rPr>
        <w:rFonts w:hint="default"/>
        <w:lang w:val="en-US" w:eastAsia="en-US" w:bidi="ar-SA"/>
      </w:rPr>
    </w:lvl>
    <w:lvl w:ilvl="6" w:tentative="0">
      <w:start w:val="0"/>
      <w:numFmt w:val="bullet"/>
      <w:lvlText w:val="•"/>
      <w:lvlJc w:val="left"/>
      <w:pPr>
        <w:ind w:left="3812" w:hanging="369"/>
      </w:pPr>
      <w:rPr>
        <w:rFonts w:hint="default"/>
        <w:lang w:val="en-US" w:eastAsia="en-US" w:bidi="ar-SA"/>
      </w:rPr>
    </w:lvl>
    <w:lvl w:ilvl="7" w:tentative="0">
      <w:start w:val="0"/>
      <w:numFmt w:val="bullet"/>
      <w:lvlText w:val="•"/>
      <w:lvlJc w:val="left"/>
      <w:pPr>
        <w:ind w:left="5485" w:hanging="369"/>
      </w:pPr>
      <w:rPr>
        <w:rFonts w:hint="default"/>
        <w:lang w:val="en-US" w:eastAsia="en-US" w:bidi="ar-SA"/>
      </w:rPr>
    </w:lvl>
    <w:lvl w:ilvl="8" w:tentative="0">
      <w:start w:val="0"/>
      <w:numFmt w:val="bullet"/>
      <w:lvlText w:val="•"/>
      <w:lvlJc w:val="left"/>
      <w:pPr>
        <w:ind w:left="7158" w:hanging="369"/>
      </w:pPr>
      <w:rPr>
        <w:rFonts w:hint="default"/>
        <w:lang w:val="en-US" w:eastAsia="en-US" w:bidi="ar-SA"/>
      </w:rPr>
    </w:lvl>
  </w:abstractNum>
  <w:abstractNum w:abstractNumId="1">
    <w:nsid w:val="B07274B4"/>
    <w:multiLevelType w:val="singleLevel"/>
    <w:tmpl w:val="B07274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E306ED"/>
    <w:multiLevelType w:val="multilevel"/>
    <w:tmpl w:val="B5E306ED"/>
    <w:lvl w:ilvl="0" w:tentative="0">
      <w:start w:val="2"/>
      <w:numFmt w:val="decimal"/>
      <w:lvlText w:val="%1."/>
      <w:lvlJc w:val="left"/>
      <w:pPr>
        <w:ind w:left="877" w:hanging="288"/>
        <w:jc w:val="left"/>
      </w:pPr>
      <w:rPr>
        <w:rFonts w:hint="default" w:ascii="Cambria" w:hAnsi="Cambria" w:eastAsia="Cambria" w:cs="Cambria"/>
        <w:w w:val="98"/>
        <w:sz w:val="29"/>
        <w:szCs w:val="29"/>
        <w:lang w:val="en-US" w:eastAsia="en-US" w:bidi="ar-SA"/>
      </w:rPr>
    </w:lvl>
    <w:lvl w:ilvl="1" w:tentative="0">
      <w:start w:val="0"/>
      <w:numFmt w:val="bullet"/>
      <w:lvlText w:val="•"/>
      <w:lvlJc w:val="left"/>
      <w:pPr>
        <w:ind w:left="1842" w:hanging="288"/>
      </w:pPr>
      <w:rPr>
        <w:rFonts w:hint="default"/>
        <w:lang w:val="en-US" w:eastAsia="en-US" w:bidi="ar-SA"/>
      </w:rPr>
    </w:lvl>
    <w:lvl w:ilvl="2" w:tentative="0">
      <w:start w:val="0"/>
      <w:numFmt w:val="bullet"/>
      <w:lvlText w:val="•"/>
      <w:lvlJc w:val="left"/>
      <w:pPr>
        <w:ind w:left="2804" w:hanging="288"/>
      </w:pPr>
      <w:rPr>
        <w:rFonts w:hint="default"/>
        <w:lang w:val="en-US" w:eastAsia="en-US" w:bidi="ar-SA"/>
      </w:rPr>
    </w:lvl>
    <w:lvl w:ilvl="3" w:tentative="0">
      <w:start w:val="0"/>
      <w:numFmt w:val="bullet"/>
      <w:lvlText w:val="•"/>
      <w:lvlJc w:val="left"/>
      <w:pPr>
        <w:ind w:left="3767" w:hanging="288"/>
      </w:pPr>
      <w:rPr>
        <w:rFonts w:hint="default"/>
        <w:lang w:val="en-US" w:eastAsia="en-US" w:bidi="ar-SA"/>
      </w:rPr>
    </w:lvl>
    <w:lvl w:ilvl="4" w:tentative="0">
      <w:start w:val="0"/>
      <w:numFmt w:val="bullet"/>
      <w:lvlText w:val="•"/>
      <w:lvlJc w:val="left"/>
      <w:pPr>
        <w:ind w:left="4729" w:hanging="288"/>
      </w:pPr>
      <w:rPr>
        <w:rFonts w:hint="default"/>
        <w:lang w:val="en-US" w:eastAsia="en-US" w:bidi="ar-SA"/>
      </w:rPr>
    </w:lvl>
    <w:lvl w:ilvl="5" w:tentative="0">
      <w:start w:val="0"/>
      <w:numFmt w:val="bullet"/>
      <w:lvlText w:val="•"/>
      <w:lvlJc w:val="left"/>
      <w:pPr>
        <w:ind w:left="5692" w:hanging="288"/>
      </w:pPr>
      <w:rPr>
        <w:rFonts w:hint="default"/>
        <w:lang w:val="en-US" w:eastAsia="en-US" w:bidi="ar-SA"/>
      </w:rPr>
    </w:lvl>
    <w:lvl w:ilvl="6" w:tentative="0">
      <w:start w:val="0"/>
      <w:numFmt w:val="bullet"/>
      <w:lvlText w:val="•"/>
      <w:lvlJc w:val="left"/>
      <w:pPr>
        <w:ind w:left="6654" w:hanging="288"/>
      </w:pPr>
      <w:rPr>
        <w:rFonts w:hint="default"/>
        <w:lang w:val="en-US" w:eastAsia="en-US" w:bidi="ar-SA"/>
      </w:rPr>
    </w:lvl>
    <w:lvl w:ilvl="7" w:tentative="0">
      <w:start w:val="0"/>
      <w:numFmt w:val="bullet"/>
      <w:lvlText w:val="•"/>
      <w:lvlJc w:val="left"/>
      <w:pPr>
        <w:ind w:left="7616" w:hanging="288"/>
      </w:pPr>
      <w:rPr>
        <w:rFonts w:hint="default"/>
        <w:lang w:val="en-US" w:eastAsia="en-US" w:bidi="ar-SA"/>
      </w:rPr>
    </w:lvl>
    <w:lvl w:ilvl="8" w:tentative="0">
      <w:start w:val="0"/>
      <w:numFmt w:val="bullet"/>
      <w:lvlText w:val="•"/>
      <w:lvlJc w:val="left"/>
      <w:pPr>
        <w:ind w:left="8579" w:hanging="288"/>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1918" w:hanging="416"/>
        <w:jc w:val="left"/>
      </w:pPr>
      <w:rPr>
        <w:rFonts w:hint="default"/>
        <w:lang w:val="en-US" w:eastAsia="en-US" w:bidi="ar-SA"/>
      </w:rPr>
    </w:lvl>
    <w:lvl w:ilvl="1" w:tentative="0">
      <w:start w:val="1"/>
      <w:numFmt w:val="decimal"/>
      <w:lvlText w:val="%1.%2"/>
      <w:lvlJc w:val="left"/>
      <w:pPr>
        <w:ind w:left="1918" w:hanging="416"/>
        <w:jc w:val="left"/>
      </w:pPr>
      <w:rPr>
        <w:rFonts w:hint="default" w:ascii="Cambria" w:hAnsi="Cambria" w:eastAsia="Cambria" w:cs="Cambria"/>
        <w:w w:val="89"/>
        <w:sz w:val="29"/>
        <w:szCs w:val="29"/>
        <w:lang w:val="en-US" w:eastAsia="en-US" w:bidi="ar-SA"/>
      </w:rPr>
    </w:lvl>
    <w:lvl w:ilvl="2" w:tentative="0">
      <w:start w:val="0"/>
      <w:numFmt w:val="bullet"/>
      <w:lvlText w:val="•"/>
      <w:lvlJc w:val="left"/>
      <w:pPr>
        <w:ind w:left="3636" w:hanging="416"/>
      </w:pPr>
      <w:rPr>
        <w:rFonts w:hint="default"/>
        <w:lang w:val="en-US" w:eastAsia="en-US" w:bidi="ar-SA"/>
      </w:rPr>
    </w:lvl>
    <w:lvl w:ilvl="3" w:tentative="0">
      <w:start w:val="0"/>
      <w:numFmt w:val="bullet"/>
      <w:lvlText w:val="•"/>
      <w:lvlJc w:val="left"/>
      <w:pPr>
        <w:ind w:left="4495" w:hanging="416"/>
      </w:pPr>
      <w:rPr>
        <w:rFonts w:hint="default"/>
        <w:lang w:val="en-US" w:eastAsia="en-US" w:bidi="ar-SA"/>
      </w:rPr>
    </w:lvl>
    <w:lvl w:ilvl="4" w:tentative="0">
      <w:start w:val="0"/>
      <w:numFmt w:val="bullet"/>
      <w:lvlText w:val="•"/>
      <w:lvlJc w:val="left"/>
      <w:pPr>
        <w:ind w:left="5353" w:hanging="416"/>
      </w:pPr>
      <w:rPr>
        <w:rFonts w:hint="default"/>
        <w:lang w:val="en-US" w:eastAsia="en-US" w:bidi="ar-SA"/>
      </w:rPr>
    </w:lvl>
    <w:lvl w:ilvl="5" w:tentative="0">
      <w:start w:val="0"/>
      <w:numFmt w:val="bullet"/>
      <w:lvlText w:val="•"/>
      <w:lvlJc w:val="left"/>
      <w:pPr>
        <w:ind w:left="6212" w:hanging="416"/>
      </w:pPr>
      <w:rPr>
        <w:rFonts w:hint="default"/>
        <w:lang w:val="en-US" w:eastAsia="en-US" w:bidi="ar-SA"/>
      </w:rPr>
    </w:lvl>
    <w:lvl w:ilvl="6" w:tentative="0">
      <w:start w:val="0"/>
      <w:numFmt w:val="bullet"/>
      <w:lvlText w:val="•"/>
      <w:lvlJc w:val="left"/>
      <w:pPr>
        <w:ind w:left="7070" w:hanging="416"/>
      </w:pPr>
      <w:rPr>
        <w:rFonts w:hint="default"/>
        <w:lang w:val="en-US" w:eastAsia="en-US" w:bidi="ar-SA"/>
      </w:rPr>
    </w:lvl>
    <w:lvl w:ilvl="7" w:tentative="0">
      <w:start w:val="0"/>
      <w:numFmt w:val="bullet"/>
      <w:lvlText w:val="•"/>
      <w:lvlJc w:val="left"/>
      <w:pPr>
        <w:ind w:left="7928" w:hanging="416"/>
      </w:pPr>
      <w:rPr>
        <w:rFonts w:hint="default"/>
        <w:lang w:val="en-US" w:eastAsia="en-US" w:bidi="ar-SA"/>
      </w:rPr>
    </w:lvl>
    <w:lvl w:ilvl="8" w:tentative="0">
      <w:start w:val="0"/>
      <w:numFmt w:val="bullet"/>
      <w:lvlText w:val="•"/>
      <w:lvlJc w:val="left"/>
      <w:pPr>
        <w:ind w:left="8787" w:hanging="416"/>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2095" w:hanging="305"/>
        <w:jc w:val="right"/>
      </w:pPr>
      <w:rPr>
        <w:rFonts w:hint="default" w:ascii="Cambria" w:hAnsi="Cambria" w:eastAsia="Cambria" w:cs="Cambria"/>
        <w:w w:val="88"/>
        <w:sz w:val="29"/>
        <w:szCs w:val="29"/>
        <w:lang w:val="en-US" w:eastAsia="en-US" w:bidi="ar-SA"/>
      </w:rPr>
    </w:lvl>
    <w:lvl w:ilvl="1" w:tentative="0">
      <w:start w:val="0"/>
      <w:numFmt w:val="bullet"/>
      <w:lvlText w:val="•"/>
      <w:lvlJc w:val="left"/>
      <w:pPr>
        <w:ind w:left="2940" w:hanging="305"/>
      </w:pPr>
      <w:rPr>
        <w:rFonts w:hint="default"/>
        <w:lang w:val="en-US" w:eastAsia="en-US" w:bidi="ar-SA"/>
      </w:rPr>
    </w:lvl>
    <w:lvl w:ilvl="2" w:tentative="0">
      <w:start w:val="0"/>
      <w:numFmt w:val="bullet"/>
      <w:lvlText w:val="•"/>
      <w:lvlJc w:val="left"/>
      <w:pPr>
        <w:ind w:left="3780" w:hanging="305"/>
      </w:pPr>
      <w:rPr>
        <w:rFonts w:hint="default"/>
        <w:lang w:val="en-US" w:eastAsia="en-US" w:bidi="ar-SA"/>
      </w:rPr>
    </w:lvl>
    <w:lvl w:ilvl="3" w:tentative="0">
      <w:start w:val="0"/>
      <w:numFmt w:val="bullet"/>
      <w:lvlText w:val="•"/>
      <w:lvlJc w:val="left"/>
      <w:pPr>
        <w:ind w:left="4621" w:hanging="305"/>
      </w:pPr>
      <w:rPr>
        <w:rFonts w:hint="default"/>
        <w:lang w:val="en-US" w:eastAsia="en-US" w:bidi="ar-SA"/>
      </w:rPr>
    </w:lvl>
    <w:lvl w:ilvl="4" w:tentative="0">
      <w:start w:val="0"/>
      <w:numFmt w:val="bullet"/>
      <w:lvlText w:val="•"/>
      <w:lvlJc w:val="left"/>
      <w:pPr>
        <w:ind w:left="5461" w:hanging="305"/>
      </w:pPr>
      <w:rPr>
        <w:rFonts w:hint="default"/>
        <w:lang w:val="en-US" w:eastAsia="en-US" w:bidi="ar-SA"/>
      </w:rPr>
    </w:lvl>
    <w:lvl w:ilvl="5" w:tentative="0">
      <w:start w:val="0"/>
      <w:numFmt w:val="bullet"/>
      <w:lvlText w:val="•"/>
      <w:lvlJc w:val="left"/>
      <w:pPr>
        <w:ind w:left="6302" w:hanging="305"/>
      </w:pPr>
      <w:rPr>
        <w:rFonts w:hint="default"/>
        <w:lang w:val="en-US" w:eastAsia="en-US" w:bidi="ar-SA"/>
      </w:rPr>
    </w:lvl>
    <w:lvl w:ilvl="6" w:tentative="0">
      <w:start w:val="0"/>
      <w:numFmt w:val="bullet"/>
      <w:lvlText w:val="•"/>
      <w:lvlJc w:val="left"/>
      <w:pPr>
        <w:ind w:left="7142" w:hanging="305"/>
      </w:pPr>
      <w:rPr>
        <w:rFonts w:hint="default"/>
        <w:lang w:val="en-US" w:eastAsia="en-US" w:bidi="ar-SA"/>
      </w:rPr>
    </w:lvl>
    <w:lvl w:ilvl="7" w:tentative="0">
      <w:start w:val="0"/>
      <w:numFmt w:val="bullet"/>
      <w:lvlText w:val="•"/>
      <w:lvlJc w:val="left"/>
      <w:pPr>
        <w:ind w:left="7982" w:hanging="305"/>
      </w:pPr>
      <w:rPr>
        <w:rFonts w:hint="default"/>
        <w:lang w:val="en-US" w:eastAsia="en-US" w:bidi="ar-SA"/>
      </w:rPr>
    </w:lvl>
    <w:lvl w:ilvl="8" w:tentative="0">
      <w:start w:val="0"/>
      <w:numFmt w:val="bullet"/>
      <w:lvlText w:val="•"/>
      <w:lvlJc w:val="left"/>
      <w:pPr>
        <w:ind w:left="8823" w:hanging="305"/>
      </w:pPr>
      <w:rPr>
        <w:rFonts w:hint="default"/>
        <w:lang w:val="en-US" w:eastAsia="en-US" w:bidi="ar-SA"/>
      </w:rPr>
    </w:lvl>
  </w:abstractNum>
  <w:abstractNum w:abstractNumId="5">
    <w:nsid w:val="0248C179"/>
    <w:multiLevelType w:val="multilevel"/>
    <w:tmpl w:val="0248C179"/>
    <w:lvl w:ilvl="0" w:tentative="0">
      <w:start w:val="3"/>
      <w:numFmt w:val="decimal"/>
      <w:lvlText w:val="%1"/>
      <w:lvlJc w:val="left"/>
      <w:pPr>
        <w:ind w:left="1149" w:hanging="368"/>
        <w:jc w:val="left"/>
      </w:pPr>
      <w:rPr>
        <w:rFonts w:hint="default"/>
        <w:lang w:val="en-US" w:eastAsia="en-US" w:bidi="ar-SA"/>
      </w:rPr>
    </w:lvl>
    <w:lvl w:ilvl="1" w:tentative="0">
      <w:start w:val="1"/>
      <w:numFmt w:val="decimal"/>
      <w:lvlText w:val="%1.%2"/>
      <w:lvlJc w:val="left"/>
      <w:pPr>
        <w:ind w:left="1149" w:hanging="368"/>
        <w:jc w:val="left"/>
      </w:pPr>
      <w:rPr>
        <w:rFonts w:hint="default" w:ascii="Palatino Linotype" w:hAnsi="Palatino Linotype" w:eastAsia="Palatino Linotype" w:cs="Palatino Linotype"/>
        <w:b/>
        <w:bCs/>
        <w:spacing w:val="0"/>
        <w:w w:val="100"/>
        <w:sz w:val="24"/>
        <w:szCs w:val="24"/>
        <w:lang w:val="en-US" w:eastAsia="en-US" w:bidi="ar-SA"/>
      </w:rPr>
    </w:lvl>
    <w:lvl w:ilvl="2" w:tentative="0">
      <w:start w:val="0"/>
      <w:numFmt w:val="bullet"/>
      <w:lvlText w:val="•"/>
      <w:lvlJc w:val="left"/>
      <w:pPr>
        <w:ind w:left="3012" w:hanging="368"/>
      </w:pPr>
      <w:rPr>
        <w:rFonts w:hint="default"/>
        <w:lang w:val="en-US" w:eastAsia="en-US" w:bidi="ar-SA"/>
      </w:rPr>
    </w:lvl>
    <w:lvl w:ilvl="3" w:tentative="0">
      <w:start w:val="0"/>
      <w:numFmt w:val="bullet"/>
      <w:lvlText w:val="•"/>
      <w:lvlJc w:val="left"/>
      <w:pPr>
        <w:ind w:left="3949" w:hanging="368"/>
      </w:pPr>
      <w:rPr>
        <w:rFonts w:hint="default"/>
        <w:lang w:val="en-US" w:eastAsia="en-US" w:bidi="ar-SA"/>
      </w:rPr>
    </w:lvl>
    <w:lvl w:ilvl="4" w:tentative="0">
      <w:start w:val="0"/>
      <w:numFmt w:val="bullet"/>
      <w:lvlText w:val="•"/>
      <w:lvlJc w:val="left"/>
      <w:pPr>
        <w:ind w:left="4885" w:hanging="368"/>
      </w:pPr>
      <w:rPr>
        <w:rFonts w:hint="default"/>
        <w:lang w:val="en-US" w:eastAsia="en-US" w:bidi="ar-SA"/>
      </w:rPr>
    </w:lvl>
    <w:lvl w:ilvl="5" w:tentative="0">
      <w:start w:val="0"/>
      <w:numFmt w:val="bullet"/>
      <w:lvlText w:val="•"/>
      <w:lvlJc w:val="left"/>
      <w:pPr>
        <w:ind w:left="5822" w:hanging="368"/>
      </w:pPr>
      <w:rPr>
        <w:rFonts w:hint="default"/>
        <w:lang w:val="en-US" w:eastAsia="en-US" w:bidi="ar-SA"/>
      </w:rPr>
    </w:lvl>
    <w:lvl w:ilvl="6" w:tentative="0">
      <w:start w:val="0"/>
      <w:numFmt w:val="bullet"/>
      <w:lvlText w:val="•"/>
      <w:lvlJc w:val="left"/>
      <w:pPr>
        <w:ind w:left="6758" w:hanging="368"/>
      </w:pPr>
      <w:rPr>
        <w:rFonts w:hint="default"/>
        <w:lang w:val="en-US" w:eastAsia="en-US" w:bidi="ar-SA"/>
      </w:rPr>
    </w:lvl>
    <w:lvl w:ilvl="7" w:tentative="0">
      <w:start w:val="0"/>
      <w:numFmt w:val="bullet"/>
      <w:lvlText w:val="•"/>
      <w:lvlJc w:val="left"/>
      <w:pPr>
        <w:ind w:left="7694" w:hanging="368"/>
      </w:pPr>
      <w:rPr>
        <w:rFonts w:hint="default"/>
        <w:lang w:val="en-US" w:eastAsia="en-US" w:bidi="ar-SA"/>
      </w:rPr>
    </w:lvl>
    <w:lvl w:ilvl="8" w:tentative="0">
      <w:start w:val="0"/>
      <w:numFmt w:val="bullet"/>
      <w:lvlText w:val="•"/>
      <w:lvlJc w:val="left"/>
      <w:pPr>
        <w:ind w:left="8631" w:hanging="368"/>
      </w:pPr>
      <w:rPr>
        <w:rFonts w:hint="default"/>
        <w:lang w:val="en-US" w:eastAsia="en-US" w:bidi="ar-SA"/>
      </w:rPr>
    </w:lvl>
  </w:abstractNum>
  <w:abstractNum w:abstractNumId="6">
    <w:nsid w:val="03D62ECE"/>
    <w:multiLevelType w:val="multilevel"/>
    <w:tmpl w:val="03D62ECE"/>
    <w:lvl w:ilvl="0" w:tentative="0">
      <w:start w:val="5"/>
      <w:numFmt w:val="decimal"/>
      <w:lvlText w:val="%1"/>
      <w:lvlJc w:val="left"/>
      <w:pPr>
        <w:ind w:left="1918" w:hanging="416"/>
        <w:jc w:val="left"/>
      </w:pPr>
      <w:rPr>
        <w:rFonts w:hint="default"/>
        <w:lang w:val="en-US" w:eastAsia="en-US" w:bidi="ar-SA"/>
      </w:rPr>
    </w:lvl>
    <w:lvl w:ilvl="1" w:tentative="0">
      <w:start w:val="1"/>
      <w:numFmt w:val="decimal"/>
      <w:lvlText w:val="%1.%2"/>
      <w:lvlJc w:val="left"/>
      <w:pPr>
        <w:ind w:left="1918" w:hanging="416"/>
        <w:jc w:val="left"/>
      </w:pPr>
      <w:rPr>
        <w:rFonts w:hint="default" w:ascii="Cambria" w:hAnsi="Cambria" w:eastAsia="Cambria" w:cs="Cambria"/>
        <w:w w:val="89"/>
        <w:sz w:val="29"/>
        <w:szCs w:val="29"/>
        <w:lang w:val="en-US" w:eastAsia="en-US" w:bidi="ar-SA"/>
      </w:rPr>
    </w:lvl>
    <w:lvl w:ilvl="2" w:tentative="0">
      <w:start w:val="0"/>
      <w:numFmt w:val="bullet"/>
      <w:lvlText w:val="•"/>
      <w:lvlJc w:val="left"/>
      <w:pPr>
        <w:ind w:left="3636" w:hanging="416"/>
      </w:pPr>
      <w:rPr>
        <w:rFonts w:hint="default"/>
        <w:lang w:val="en-US" w:eastAsia="en-US" w:bidi="ar-SA"/>
      </w:rPr>
    </w:lvl>
    <w:lvl w:ilvl="3" w:tentative="0">
      <w:start w:val="0"/>
      <w:numFmt w:val="bullet"/>
      <w:lvlText w:val="•"/>
      <w:lvlJc w:val="left"/>
      <w:pPr>
        <w:ind w:left="4495" w:hanging="416"/>
      </w:pPr>
      <w:rPr>
        <w:rFonts w:hint="default"/>
        <w:lang w:val="en-US" w:eastAsia="en-US" w:bidi="ar-SA"/>
      </w:rPr>
    </w:lvl>
    <w:lvl w:ilvl="4" w:tentative="0">
      <w:start w:val="0"/>
      <w:numFmt w:val="bullet"/>
      <w:lvlText w:val="•"/>
      <w:lvlJc w:val="left"/>
      <w:pPr>
        <w:ind w:left="5353" w:hanging="416"/>
      </w:pPr>
      <w:rPr>
        <w:rFonts w:hint="default"/>
        <w:lang w:val="en-US" w:eastAsia="en-US" w:bidi="ar-SA"/>
      </w:rPr>
    </w:lvl>
    <w:lvl w:ilvl="5" w:tentative="0">
      <w:start w:val="0"/>
      <w:numFmt w:val="bullet"/>
      <w:lvlText w:val="•"/>
      <w:lvlJc w:val="left"/>
      <w:pPr>
        <w:ind w:left="6212" w:hanging="416"/>
      </w:pPr>
      <w:rPr>
        <w:rFonts w:hint="default"/>
        <w:lang w:val="en-US" w:eastAsia="en-US" w:bidi="ar-SA"/>
      </w:rPr>
    </w:lvl>
    <w:lvl w:ilvl="6" w:tentative="0">
      <w:start w:val="0"/>
      <w:numFmt w:val="bullet"/>
      <w:lvlText w:val="•"/>
      <w:lvlJc w:val="left"/>
      <w:pPr>
        <w:ind w:left="7070" w:hanging="416"/>
      </w:pPr>
      <w:rPr>
        <w:rFonts w:hint="default"/>
        <w:lang w:val="en-US" w:eastAsia="en-US" w:bidi="ar-SA"/>
      </w:rPr>
    </w:lvl>
    <w:lvl w:ilvl="7" w:tentative="0">
      <w:start w:val="0"/>
      <w:numFmt w:val="bullet"/>
      <w:lvlText w:val="•"/>
      <w:lvlJc w:val="left"/>
      <w:pPr>
        <w:ind w:left="7928" w:hanging="416"/>
      </w:pPr>
      <w:rPr>
        <w:rFonts w:hint="default"/>
        <w:lang w:val="en-US" w:eastAsia="en-US" w:bidi="ar-SA"/>
      </w:rPr>
    </w:lvl>
    <w:lvl w:ilvl="8" w:tentative="0">
      <w:start w:val="0"/>
      <w:numFmt w:val="bullet"/>
      <w:lvlText w:val="•"/>
      <w:lvlJc w:val="left"/>
      <w:pPr>
        <w:ind w:left="8787" w:hanging="416"/>
      </w:pPr>
      <w:rPr>
        <w:rFonts w:hint="default"/>
        <w:lang w:val="en-US" w:eastAsia="en-US" w:bidi="ar-SA"/>
      </w:rPr>
    </w:lvl>
  </w:abstractNum>
  <w:abstractNum w:abstractNumId="7">
    <w:nsid w:val="25B654F3"/>
    <w:multiLevelType w:val="multilevel"/>
    <w:tmpl w:val="25B654F3"/>
    <w:lvl w:ilvl="0" w:tentative="0">
      <w:start w:val="6"/>
      <w:numFmt w:val="decimal"/>
      <w:lvlText w:val="%1."/>
      <w:lvlJc w:val="left"/>
      <w:pPr>
        <w:ind w:left="829" w:hanging="288"/>
        <w:jc w:val="left"/>
      </w:pPr>
      <w:rPr>
        <w:rFonts w:hint="default" w:ascii="Cambria" w:hAnsi="Cambria" w:eastAsia="Cambria" w:cs="Cambria"/>
        <w:w w:val="98"/>
        <w:sz w:val="29"/>
        <w:szCs w:val="29"/>
        <w:lang w:val="en-US" w:eastAsia="en-US" w:bidi="ar-SA"/>
      </w:rPr>
    </w:lvl>
    <w:lvl w:ilvl="1" w:tentative="0">
      <w:start w:val="1"/>
      <w:numFmt w:val="decimal"/>
      <w:lvlText w:val="%2."/>
      <w:lvlJc w:val="left"/>
      <w:pPr>
        <w:ind w:left="3601" w:hanging="288"/>
        <w:jc w:val="right"/>
      </w:pPr>
      <w:rPr>
        <w:rFonts w:hint="default"/>
        <w:b/>
        <w:bCs/>
        <w:spacing w:val="3"/>
        <w:w w:val="99"/>
        <w:u w:val="single" w:color="000000"/>
        <w:lang w:val="en-US" w:eastAsia="en-US" w:bidi="ar-SA"/>
      </w:rPr>
    </w:lvl>
    <w:lvl w:ilvl="2" w:tentative="0">
      <w:start w:val="0"/>
      <w:numFmt w:val="bullet"/>
      <w:lvlText w:val="•"/>
      <w:lvlJc w:val="left"/>
      <w:pPr>
        <w:ind w:left="4367" w:hanging="288"/>
      </w:pPr>
      <w:rPr>
        <w:rFonts w:hint="default"/>
        <w:lang w:val="en-US" w:eastAsia="en-US" w:bidi="ar-SA"/>
      </w:rPr>
    </w:lvl>
    <w:lvl w:ilvl="3" w:tentative="0">
      <w:start w:val="0"/>
      <w:numFmt w:val="bullet"/>
      <w:lvlText w:val="•"/>
      <w:lvlJc w:val="left"/>
      <w:pPr>
        <w:ind w:left="5134" w:hanging="288"/>
      </w:pPr>
      <w:rPr>
        <w:rFonts w:hint="default"/>
        <w:lang w:val="en-US" w:eastAsia="en-US" w:bidi="ar-SA"/>
      </w:rPr>
    </w:lvl>
    <w:lvl w:ilvl="4" w:tentative="0">
      <w:start w:val="0"/>
      <w:numFmt w:val="bullet"/>
      <w:lvlText w:val="•"/>
      <w:lvlJc w:val="left"/>
      <w:pPr>
        <w:ind w:left="5901" w:hanging="288"/>
      </w:pPr>
      <w:rPr>
        <w:rFonts w:hint="default"/>
        <w:lang w:val="en-US" w:eastAsia="en-US" w:bidi="ar-SA"/>
      </w:rPr>
    </w:lvl>
    <w:lvl w:ilvl="5" w:tentative="0">
      <w:start w:val="0"/>
      <w:numFmt w:val="bullet"/>
      <w:lvlText w:val="•"/>
      <w:lvlJc w:val="left"/>
      <w:pPr>
        <w:ind w:left="6668" w:hanging="288"/>
      </w:pPr>
      <w:rPr>
        <w:rFonts w:hint="default"/>
        <w:lang w:val="en-US" w:eastAsia="en-US" w:bidi="ar-SA"/>
      </w:rPr>
    </w:lvl>
    <w:lvl w:ilvl="6" w:tentative="0">
      <w:start w:val="0"/>
      <w:numFmt w:val="bullet"/>
      <w:lvlText w:val="•"/>
      <w:lvlJc w:val="left"/>
      <w:pPr>
        <w:ind w:left="7435" w:hanging="288"/>
      </w:pPr>
      <w:rPr>
        <w:rFonts w:hint="default"/>
        <w:lang w:val="en-US" w:eastAsia="en-US" w:bidi="ar-SA"/>
      </w:rPr>
    </w:lvl>
    <w:lvl w:ilvl="7" w:tentative="0">
      <w:start w:val="0"/>
      <w:numFmt w:val="bullet"/>
      <w:lvlText w:val="•"/>
      <w:lvlJc w:val="left"/>
      <w:pPr>
        <w:ind w:left="8202" w:hanging="288"/>
      </w:pPr>
      <w:rPr>
        <w:rFonts w:hint="default"/>
        <w:lang w:val="en-US" w:eastAsia="en-US" w:bidi="ar-SA"/>
      </w:rPr>
    </w:lvl>
    <w:lvl w:ilvl="8" w:tentative="0">
      <w:start w:val="0"/>
      <w:numFmt w:val="bullet"/>
      <w:lvlText w:val="•"/>
      <w:lvlJc w:val="left"/>
      <w:pPr>
        <w:ind w:left="8969" w:hanging="288"/>
      </w:pPr>
      <w:rPr>
        <w:rFonts w:hint="default"/>
        <w:lang w:val="en-US" w:eastAsia="en-US" w:bidi="ar-SA"/>
      </w:rPr>
    </w:lvl>
  </w:abstractNum>
  <w:abstractNum w:abstractNumId="8">
    <w:nsid w:val="59ADCABA"/>
    <w:multiLevelType w:val="multilevel"/>
    <w:tmpl w:val="59ADCABA"/>
    <w:lvl w:ilvl="0" w:tentative="0">
      <w:start w:val="1"/>
      <w:numFmt w:val="upperRoman"/>
      <w:lvlText w:val="%1."/>
      <w:lvlJc w:val="left"/>
      <w:pPr>
        <w:ind w:left="910" w:hanging="240"/>
        <w:jc w:val="right"/>
      </w:pPr>
      <w:rPr>
        <w:rFonts w:hint="default" w:ascii="Cambria" w:hAnsi="Cambria" w:eastAsia="Cambria" w:cs="Cambria"/>
        <w:spacing w:val="-2"/>
        <w:w w:val="103"/>
        <w:sz w:val="29"/>
        <w:szCs w:val="29"/>
        <w:lang w:val="en-US" w:eastAsia="en-US" w:bidi="ar-SA"/>
      </w:rPr>
    </w:lvl>
    <w:lvl w:ilvl="1" w:tentative="0">
      <w:start w:val="0"/>
      <w:numFmt w:val="bullet"/>
      <w:lvlText w:val="•"/>
      <w:lvlJc w:val="left"/>
      <w:pPr>
        <w:ind w:left="1878" w:hanging="240"/>
      </w:pPr>
      <w:rPr>
        <w:rFonts w:hint="default"/>
        <w:lang w:val="en-US" w:eastAsia="en-US" w:bidi="ar-SA"/>
      </w:rPr>
    </w:lvl>
    <w:lvl w:ilvl="2" w:tentative="0">
      <w:start w:val="0"/>
      <w:numFmt w:val="bullet"/>
      <w:lvlText w:val="•"/>
      <w:lvlJc w:val="left"/>
      <w:pPr>
        <w:ind w:left="2836" w:hanging="240"/>
      </w:pPr>
      <w:rPr>
        <w:rFonts w:hint="default"/>
        <w:lang w:val="en-US" w:eastAsia="en-US" w:bidi="ar-SA"/>
      </w:rPr>
    </w:lvl>
    <w:lvl w:ilvl="3" w:tentative="0">
      <w:start w:val="0"/>
      <w:numFmt w:val="bullet"/>
      <w:lvlText w:val="•"/>
      <w:lvlJc w:val="left"/>
      <w:pPr>
        <w:ind w:left="3795" w:hanging="240"/>
      </w:pPr>
      <w:rPr>
        <w:rFonts w:hint="default"/>
        <w:lang w:val="en-US" w:eastAsia="en-US" w:bidi="ar-SA"/>
      </w:rPr>
    </w:lvl>
    <w:lvl w:ilvl="4" w:tentative="0">
      <w:start w:val="0"/>
      <w:numFmt w:val="bullet"/>
      <w:lvlText w:val="•"/>
      <w:lvlJc w:val="left"/>
      <w:pPr>
        <w:ind w:left="4753" w:hanging="240"/>
      </w:pPr>
      <w:rPr>
        <w:rFonts w:hint="default"/>
        <w:lang w:val="en-US" w:eastAsia="en-US" w:bidi="ar-SA"/>
      </w:rPr>
    </w:lvl>
    <w:lvl w:ilvl="5" w:tentative="0">
      <w:start w:val="0"/>
      <w:numFmt w:val="bullet"/>
      <w:lvlText w:val="•"/>
      <w:lvlJc w:val="left"/>
      <w:pPr>
        <w:ind w:left="5712" w:hanging="240"/>
      </w:pPr>
      <w:rPr>
        <w:rFonts w:hint="default"/>
        <w:lang w:val="en-US" w:eastAsia="en-US" w:bidi="ar-SA"/>
      </w:rPr>
    </w:lvl>
    <w:lvl w:ilvl="6" w:tentative="0">
      <w:start w:val="0"/>
      <w:numFmt w:val="bullet"/>
      <w:lvlText w:val="•"/>
      <w:lvlJc w:val="left"/>
      <w:pPr>
        <w:ind w:left="6670" w:hanging="240"/>
      </w:pPr>
      <w:rPr>
        <w:rFonts w:hint="default"/>
        <w:lang w:val="en-US" w:eastAsia="en-US" w:bidi="ar-SA"/>
      </w:rPr>
    </w:lvl>
    <w:lvl w:ilvl="7" w:tentative="0">
      <w:start w:val="0"/>
      <w:numFmt w:val="bullet"/>
      <w:lvlText w:val="•"/>
      <w:lvlJc w:val="left"/>
      <w:pPr>
        <w:ind w:left="7628" w:hanging="240"/>
      </w:pPr>
      <w:rPr>
        <w:rFonts w:hint="default"/>
        <w:lang w:val="en-US" w:eastAsia="en-US" w:bidi="ar-SA"/>
      </w:rPr>
    </w:lvl>
    <w:lvl w:ilvl="8" w:tentative="0">
      <w:start w:val="0"/>
      <w:numFmt w:val="bullet"/>
      <w:lvlText w:val="•"/>
      <w:lvlJc w:val="left"/>
      <w:pPr>
        <w:ind w:left="8587" w:hanging="240"/>
      </w:pPr>
      <w:rPr>
        <w:rFonts w:hint="default"/>
        <w:lang w:val="en-US" w:eastAsia="en-US" w:bidi="ar-SA"/>
      </w:rPr>
    </w:lvl>
  </w:abstractNum>
  <w:abstractNum w:abstractNumId="9">
    <w:nsid w:val="5A241D34"/>
    <w:multiLevelType w:val="multilevel"/>
    <w:tmpl w:val="5A241D34"/>
    <w:lvl w:ilvl="0" w:tentative="0">
      <w:start w:val="1"/>
      <w:numFmt w:val="decimal"/>
      <w:lvlText w:val="%1."/>
      <w:lvlJc w:val="left"/>
      <w:pPr>
        <w:ind w:left="973" w:hanging="192"/>
        <w:jc w:val="left"/>
      </w:pPr>
      <w:rPr>
        <w:rFonts w:hint="default" w:ascii="Palatino Linotype" w:hAnsi="Palatino Linotype" w:eastAsia="Palatino Linotype" w:cs="Palatino Linotype"/>
        <w:b/>
        <w:bCs/>
        <w:spacing w:val="3"/>
        <w:w w:val="100"/>
        <w:sz w:val="22"/>
        <w:szCs w:val="22"/>
        <w:lang w:val="en-US" w:eastAsia="en-US" w:bidi="ar-SA"/>
      </w:rPr>
    </w:lvl>
    <w:lvl w:ilvl="1" w:tentative="0">
      <w:start w:val="6"/>
      <w:numFmt w:val="decimal"/>
      <w:lvlText w:val="%2."/>
      <w:lvlJc w:val="left"/>
      <w:pPr>
        <w:ind w:left="1871" w:hanging="369"/>
        <w:jc w:val="left"/>
      </w:pPr>
      <w:rPr>
        <w:rFonts w:hint="default" w:ascii="Palatino Linotype" w:hAnsi="Palatino Linotype" w:eastAsia="Palatino Linotype" w:cs="Palatino Linotype"/>
        <w:b/>
        <w:bCs/>
        <w:spacing w:val="0"/>
        <w:w w:val="99"/>
        <w:sz w:val="37"/>
        <w:szCs w:val="37"/>
        <w:lang w:val="en-US" w:eastAsia="en-US" w:bidi="ar-SA"/>
      </w:rPr>
    </w:lvl>
    <w:lvl w:ilvl="2" w:tentative="0">
      <w:start w:val="0"/>
      <w:numFmt w:val="bullet"/>
      <w:lvlText w:val="•"/>
      <w:lvlJc w:val="left"/>
      <w:pPr>
        <w:ind w:left="2838" w:hanging="369"/>
      </w:pPr>
      <w:rPr>
        <w:rFonts w:hint="default"/>
        <w:lang w:val="en-US" w:eastAsia="en-US" w:bidi="ar-SA"/>
      </w:rPr>
    </w:lvl>
    <w:lvl w:ilvl="3" w:tentative="0">
      <w:start w:val="0"/>
      <w:numFmt w:val="bullet"/>
      <w:lvlText w:val="•"/>
      <w:lvlJc w:val="left"/>
      <w:pPr>
        <w:ind w:left="3796" w:hanging="369"/>
      </w:pPr>
      <w:rPr>
        <w:rFonts w:hint="default"/>
        <w:lang w:val="en-US" w:eastAsia="en-US" w:bidi="ar-SA"/>
      </w:rPr>
    </w:lvl>
    <w:lvl w:ilvl="4" w:tentative="0">
      <w:start w:val="0"/>
      <w:numFmt w:val="bullet"/>
      <w:lvlText w:val="•"/>
      <w:lvlJc w:val="left"/>
      <w:pPr>
        <w:ind w:left="4754" w:hanging="369"/>
      </w:pPr>
      <w:rPr>
        <w:rFonts w:hint="default"/>
        <w:lang w:val="en-US" w:eastAsia="en-US" w:bidi="ar-SA"/>
      </w:rPr>
    </w:lvl>
    <w:lvl w:ilvl="5" w:tentative="0">
      <w:start w:val="0"/>
      <w:numFmt w:val="bullet"/>
      <w:lvlText w:val="•"/>
      <w:lvlJc w:val="left"/>
      <w:pPr>
        <w:ind w:left="5712" w:hanging="369"/>
      </w:pPr>
      <w:rPr>
        <w:rFonts w:hint="default"/>
        <w:lang w:val="en-US" w:eastAsia="en-US" w:bidi="ar-SA"/>
      </w:rPr>
    </w:lvl>
    <w:lvl w:ilvl="6" w:tentative="0">
      <w:start w:val="0"/>
      <w:numFmt w:val="bullet"/>
      <w:lvlText w:val="•"/>
      <w:lvlJc w:val="left"/>
      <w:pPr>
        <w:ind w:left="6671" w:hanging="369"/>
      </w:pPr>
      <w:rPr>
        <w:rFonts w:hint="default"/>
        <w:lang w:val="en-US" w:eastAsia="en-US" w:bidi="ar-SA"/>
      </w:rPr>
    </w:lvl>
    <w:lvl w:ilvl="7" w:tentative="0">
      <w:start w:val="0"/>
      <w:numFmt w:val="bullet"/>
      <w:lvlText w:val="•"/>
      <w:lvlJc w:val="left"/>
      <w:pPr>
        <w:ind w:left="7629" w:hanging="369"/>
      </w:pPr>
      <w:rPr>
        <w:rFonts w:hint="default"/>
        <w:lang w:val="en-US" w:eastAsia="en-US" w:bidi="ar-SA"/>
      </w:rPr>
    </w:lvl>
    <w:lvl w:ilvl="8" w:tentative="0">
      <w:start w:val="0"/>
      <w:numFmt w:val="bullet"/>
      <w:lvlText w:val="•"/>
      <w:lvlJc w:val="left"/>
      <w:pPr>
        <w:ind w:left="8587" w:hanging="369"/>
      </w:pPr>
      <w:rPr>
        <w:rFonts w:hint="default"/>
        <w:lang w:val="en-US" w:eastAsia="en-US" w:bidi="ar-SA"/>
      </w:rPr>
    </w:lvl>
  </w:abstractNum>
  <w:abstractNum w:abstractNumId="10">
    <w:nsid w:val="72183CF9"/>
    <w:multiLevelType w:val="multilevel"/>
    <w:tmpl w:val="72183CF9"/>
    <w:lvl w:ilvl="0" w:tentative="0">
      <w:start w:val="1"/>
      <w:numFmt w:val="decimal"/>
      <w:lvlText w:val="%1"/>
      <w:lvlJc w:val="left"/>
      <w:pPr>
        <w:ind w:left="1423" w:hanging="641"/>
        <w:jc w:val="left"/>
      </w:pPr>
      <w:rPr>
        <w:rFonts w:hint="default"/>
        <w:lang w:val="en-US" w:eastAsia="en-US" w:bidi="ar-SA"/>
      </w:rPr>
    </w:lvl>
    <w:lvl w:ilvl="1" w:tentative="0">
      <w:start w:val="1"/>
      <w:numFmt w:val="decimal"/>
      <w:lvlText w:val="%1.%2"/>
      <w:lvlJc w:val="left"/>
      <w:pPr>
        <w:ind w:left="1423" w:hanging="641"/>
        <w:jc w:val="left"/>
      </w:pPr>
      <w:rPr>
        <w:rFonts w:hint="default"/>
        <w:spacing w:val="-1"/>
        <w:w w:val="89"/>
        <w:lang w:val="en-US" w:eastAsia="en-US" w:bidi="ar-SA"/>
      </w:rPr>
    </w:lvl>
    <w:lvl w:ilvl="2" w:tentative="0">
      <w:start w:val="0"/>
      <w:numFmt w:val="bullet"/>
      <w:lvlText w:val=""/>
      <w:lvlJc w:val="left"/>
      <w:pPr>
        <w:ind w:left="2592" w:hanging="369"/>
      </w:pPr>
      <w:rPr>
        <w:rFonts w:hint="default" w:ascii="Symbol" w:hAnsi="Symbol" w:eastAsia="Symbol" w:cs="Symbol"/>
        <w:w w:val="100"/>
        <w:sz w:val="24"/>
        <w:szCs w:val="24"/>
        <w:lang w:val="en-US" w:eastAsia="en-US" w:bidi="ar-SA"/>
      </w:rPr>
    </w:lvl>
    <w:lvl w:ilvl="3" w:tentative="0">
      <w:start w:val="0"/>
      <w:numFmt w:val="bullet"/>
      <w:lvlText w:val="o"/>
      <w:lvlJc w:val="left"/>
      <w:pPr>
        <w:ind w:left="2224" w:hanging="353"/>
      </w:pPr>
      <w:rPr>
        <w:rFonts w:hint="default" w:ascii="Courier New" w:hAnsi="Courier New" w:eastAsia="Courier New" w:cs="Courier New"/>
        <w:w w:val="100"/>
        <w:sz w:val="24"/>
        <w:szCs w:val="24"/>
        <w:lang w:val="en-US" w:eastAsia="en-US" w:bidi="ar-SA"/>
      </w:rPr>
    </w:lvl>
    <w:lvl w:ilvl="4" w:tentative="0">
      <w:start w:val="0"/>
      <w:numFmt w:val="bullet"/>
      <w:lvlText w:val="•"/>
      <w:lvlJc w:val="left"/>
      <w:pPr>
        <w:ind w:left="3729" w:hanging="353"/>
      </w:pPr>
      <w:rPr>
        <w:rFonts w:hint="default"/>
        <w:lang w:val="en-US" w:eastAsia="en-US" w:bidi="ar-SA"/>
      </w:rPr>
    </w:lvl>
    <w:lvl w:ilvl="5" w:tentative="0">
      <w:start w:val="0"/>
      <w:numFmt w:val="bullet"/>
      <w:lvlText w:val="•"/>
      <w:lvlJc w:val="left"/>
      <w:pPr>
        <w:ind w:left="4858" w:hanging="353"/>
      </w:pPr>
      <w:rPr>
        <w:rFonts w:hint="default"/>
        <w:lang w:val="en-US" w:eastAsia="en-US" w:bidi="ar-SA"/>
      </w:rPr>
    </w:lvl>
    <w:lvl w:ilvl="6" w:tentative="0">
      <w:start w:val="0"/>
      <w:numFmt w:val="bullet"/>
      <w:lvlText w:val="•"/>
      <w:lvlJc w:val="left"/>
      <w:pPr>
        <w:ind w:left="5987" w:hanging="353"/>
      </w:pPr>
      <w:rPr>
        <w:rFonts w:hint="default"/>
        <w:lang w:val="en-US" w:eastAsia="en-US" w:bidi="ar-SA"/>
      </w:rPr>
    </w:lvl>
    <w:lvl w:ilvl="7" w:tentative="0">
      <w:start w:val="0"/>
      <w:numFmt w:val="bullet"/>
      <w:lvlText w:val="•"/>
      <w:lvlJc w:val="left"/>
      <w:pPr>
        <w:ind w:left="7116" w:hanging="353"/>
      </w:pPr>
      <w:rPr>
        <w:rFonts w:hint="default"/>
        <w:lang w:val="en-US" w:eastAsia="en-US" w:bidi="ar-SA"/>
      </w:rPr>
    </w:lvl>
    <w:lvl w:ilvl="8" w:tentative="0">
      <w:start w:val="0"/>
      <w:numFmt w:val="bullet"/>
      <w:lvlText w:val="•"/>
      <w:lvlJc w:val="left"/>
      <w:pPr>
        <w:ind w:left="8245" w:hanging="353"/>
      </w:pPr>
      <w:rPr>
        <w:rFonts w:hint="default"/>
        <w:lang w:val="en-US" w:eastAsia="en-US" w:bidi="ar-SA"/>
      </w:rPr>
    </w:lvl>
  </w:abstractNum>
  <w:abstractNum w:abstractNumId="11">
    <w:nsid w:val="7BDC045B"/>
    <w:multiLevelType w:val="multilevel"/>
    <w:tmpl w:val="7BDC045B"/>
    <w:lvl w:ilvl="0" w:tentative="0">
      <w:start w:val="1"/>
      <w:numFmt w:val="decimal"/>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4"/>
  </w:num>
  <w:num w:numId="2">
    <w:abstractNumId w:val="8"/>
  </w:num>
  <w:num w:numId="3">
    <w:abstractNumId w:val="3"/>
  </w:num>
  <w:num w:numId="4">
    <w:abstractNumId w:val="2"/>
  </w:num>
  <w:num w:numId="5">
    <w:abstractNumId w:val="6"/>
  </w:num>
  <w:num w:numId="6">
    <w:abstractNumId w:val="7"/>
  </w:num>
  <w:num w:numId="7">
    <w:abstractNumId w:val="10"/>
  </w:num>
  <w:num w:numId="8">
    <w:abstractNumId w:val="5"/>
  </w:num>
  <w:num w:numId="9">
    <w:abstractNumId w:val="0"/>
  </w:num>
  <w:num w:numId="10">
    <w:abstractNumId w:val="1"/>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4"/>
  </w:compat>
  <w:rsids>
    <w:rsidRoot w:val="00000000"/>
    <w:rsid w:val="00095EDA"/>
    <w:rsid w:val="00E913E7"/>
    <w:rsid w:val="01B822DA"/>
    <w:rsid w:val="021A2C0C"/>
    <w:rsid w:val="02E0775F"/>
    <w:rsid w:val="03C364F4"/>
    <w:rsid w:val="04BF1E5B"/>
    <w:rsid w:val="04D80844"/>
    <w:rsid w:val="05651640"/>
    <w:rsid w:val="058316A4"/>
    <w:rsid w:val="05CB2C0C"/>
    <w:rsid w:val="08690A2A"/>
    <w:rsid w:val="0C3E619E"/>
    <w:rsid w:val="0CD90494"/>
    <w:rsid w:val="0EE66C8A"/>
    <w:rsid w:val="0FA447B9"/>
    <w:rsid w:val="10722F5E"/>
    <w:rsid w:val="10BC47FE"/>
    <w:rsid w:val="119A6EF9"/>
    <w:rsid w:val="12832A48"/>
    <w:rsid w:val="12AC13C0"/>
    <w:rsid w:val="130E0EFE"/>
    <w:rsid w:val="132A07D5"/>
    <w:rsid w:val="1434239B"/>
    <w:rsid w:val="14B63A5F"/>
    <w:rsid w:val="150D2203"/>
    <w:rsid w:val="165421C9"/>
    <w:rsid w:val="17E803AF"/>
    <w:rsid w:val="187F4C06"/>
    <w:rsid w:val="197618A1"/>
    <w:rsid w:val="1AAD3D89"/>
    <w:rsid w:val="1C0909A0"/>
    <w:rsid w:val="1C804501"/>
    <w:rsid w:val="1DA00BEA"/>
    <w:rsid w:val="1E98422D"/>
    <w:rsid w:val="1ED24E60"/>
    <w:rsid w:val="1F680678"/>
    <w:rsid w:val="1FB90C74"/>
    <w:rsid w:val="206432BF"/>
    <w:rsid w:val="20F77C81"/>
    <w:rsid w:val="217E0769"/>
    <w:rsid w:val="265728AB"/>
    <w:rsid w:val="26A67DC7"/>
    <w:rsid w:val="289F77BF"/>
    <w:rsid w:val="2C420022"/>
    <w:rsid w:val="2DE22D5A"/>
    <w:rsid w:val="30AD5D6B"/>
    <w:rsid w:val="32352E8A"/>
    <w:rsid w:val="35C957AE"/>
    <w:rsid w:val="35D85A39"/>
    <w:rsid w:val="36C032A2"/>
    <w:rsid w:val="372A2C87"/>
    <w:rsid w:val="388D3C16"/>
    <w:rsid w:val="3C644354"/>
    <w:rsid w:val="3D305F67"/>
    <w:rsid w:val="3DA361EC"/>
    <w:rsid w:val="3DC129D7"/>
    <w:rsid w:val="3E0F6CB6"/>
    <w:rsid w:val="3EA56740"/>
    <w:rsid w:val="3FF97C7C"/>
    <w:rsid w:val="41CE1F3D"/>
    <w:rsid w:val="446A7E1F"/>
    <w:rsid w:val="4B160E72"/>
    <w:rsid w:val="4C9D6CA5"/>
    <w:rsid w:val="4D1A0E68"/>
    <w:rsid w:val="4D7D5A90"/>
    <w:rsid w:val="4EE66E68"/>
    <w:rsid w:val="4FF16C29"/>
    <w:rsid w:val="50453BA5"/>
    <w:rsid w:val="51484527"/>
    <w:rsid w:val="54DA0D25"/>
    <w:rsid w:val="55F037AA"/>
    <w:rsid w:val="56890016"/>
    <w:rsid w:val="571F3ECE"/>
    <w:rsid w:val="574E6A15"/>
    <w:rsid w:val="5B536C4E"/>
    <w:rsid w:val="5B966BF8"/>
    <w:rsid w:val="5BA81B86"/>
    <w:rsid w:val="5D387852"/>
    <w:rsid w:val="5D962729"/>
    <w:rsid w:val="5EEE4B12"/>
    <w:rsid w:val="5FD72BA4"/>
    <w:rsid w:val="61AC5989"/>
    <w:rsid w:val="61BA0C1C"/>
    <w:rsid w:val="61EA7503"/>
    <w:rsid w:val="62055FF5"/>
    <w:rsid w:val="62435177"/>
    <w:rsid w:val="64D85FF7"/>
    <w:rsid w:val="64EF3DDB"/>
    <w:rsid w:val="65653070"/>
    <w:rsid w:val="6A6B1B52"/>
    <w:rsid w:val="6AFC2714"/>
    <w:rsid w:val="6B4B1CB0"/>
    <w:rsid w:val="6B520875"/>
    <w:rsid w:val="6C037F61"/>
    <w:rsid w:val="6CA77E45"/>
    <w:rsid w:val="6F343C97"/>
    <w:rsid w:val="6F7C0AB7"/>
    <w:rsid w:val="6FAE3416"/>
    <w:rsid w:val="704B2361"/>
    <w:rsid w:val="71142389"/>
    <w:rsid w:val="73DB005D"/>
    <w:rsid w:val="742D07A7"/>
    <w:rsid w:val="74C91A69"/>
    <w:rsid w:val="754F31C0"/>
    <w:rsid w:val="75D77EF3"/>
    <w:rsid w:val="75F676BA"/>
    <w:rsid w:val="76543B92"/>
    <w:rsid w:val="77ED5BE7"/>
    <w:rsid w:val="78B42772"/>
    <w:rsid w:val="7956160A"/>
    <w:rsid w:val="796C7845"/>
    <w:rsid w:val="798406B7"/>
    <w:rsid w:val="7E6C44CA"/>
    <w:rsid w:val="7FFF6F7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next w:val="1"/>
    <w:qFormat/>
    <w:uiPriority w:val="1"/>
    <w:pPr>
      <w:spacing w:before="33"/>
      <w:ind w:left="1535"/>
      <w:outlineLvl w:val="1"/>
    </w:pPr>
    <w:rPr>
      <w:rFonts w:ascii="Palatino Linotype" w:hAnsi="Palatino Linotype" w:eastAsia="Palatino Linotype" w:cs="Palatino Linotype"/>
      <w:b/>
      <w:bCs/>
      <w:sz w:val="40"/>
      <w:szCs w:val="40"/>
      <w:lang w:val="en-US" w:eastAsia="en-US" w:bidi="ar-SA"/>
    </w:rPr>
  </w:style>
  <w:style w:type="paragraph" w:styleId="3">
    <w:name w:val="heading 2"/>
    <w:basedOn w:val="1"/>
    <w:next w:val="1"/>
    <w:qFormat/>
    <w:uiPriority w:val="1"/>
    <w:pPr>
      <w:spacing w:before="37"/>
      <w:ind w:left="1325" w:hanging="545"/>
      <w:outlineLvl w:val="2"/>
    </w:pPr>
    <w:rPr>
      <w:rFonts w:ascii="Palatino Linotype" w:hAnsi="Palatino Linotype" w:eastAsia="Palatino Linotype" w:cs="Palatino Linotype"/>
      <w:b/>
      <w:bCs/>
      <w:sz w:val="37"/>
      <w:szCs w:val="37"/>
      <w:lang w:val="en-US" w:eastAsia="en-US" w:bidi="ar-SA"/>
    </w:rPr>
  </w:style>
  <w:style w:type="paragraph" w:styleId="4">
    <w:name w:val="heading 3"/>
    <w:basedOn w:val="1"/>
    <w:next w:val="1"/>
    <w:qFormat/>
    <w:uiPriority w:val="1"/>
    <w:pPr>
      <w:spacing w:before="65"/>
      <w:ind w:left="1150"/>
      <w:outlineLvl w:val="3"/>
    </w:pPr>
    <w:rPr>
      <w:rFonts w:ascii="Palatino Linotype" w:hAnsi="Palatino Linotype" w:eastAsia="Palatino Linotype" w:cs="Palatino Linotype"/>
      <w:b/>
      <w:bCs/>
      <w:sz w:val="32"/>
      <w:szCs w:val="32"/>
      <w:lang w:val="en-US" w:eastAsia="en-US" w:bidi="ar-SA"/>
    </w:rPr>
  </w:style>
  <w:style w:type="paragraph" w:styleId="5">
    <w:name w:val="heading 4"/>
    <w:basedOn w:val="1"/>
    <w:next w:val="1"/>
    <w:link w:val="18"/>
    <w:qFormat/>
    <w:uiPriority w:val="1"/>
    <w:pPr>
      <w:ind w:left="1421" w:hanging="641"/>
      <w:outlineLvl w:val="4"/>
    </w:pPr>
    <w:rPr>
      <w:rFonts w:ascii="Palatino Linotype" w:hAnsi="Palatino Linotype" w:eastAsia="Palatino Linotype" w:cs="Palatino Linotype"/>
      <w:b/>
      <w:bCs/>
      <w:sz w:val="29"/>
      <w:szCs w:val="29"/>
      <w:lang w:val="en-US" w:eastAsia="en-US" w:bidi="ar-SA"/>
    </w:rPr>
  </w:style>
  <w:style w:type="paragraph" w:styleId="6">
    <w:name w:val="heading 5"/>
    <w:basedOn w:val="1"/>
    <w:next w:val="1"/>
    <w:link w:val="19"/>
    <w:qFormat/>
    <w:uiPriority w:val="1"/>
    <w:pPr>
      <w:ind w:left="1149"/>
      <w:outlineLvl w:val="5"/>
    </w:pPr>
    <w:rPr>
      <w:rFonts w:ascii="Palatino Linotype" w:hAnsi="Palatino Linotype" w:eastAsia="Palatino Linotype" w:cs="Palatino Linotype"/>
      <w:b/>
      <w:bCs/>
      <w:sz w:val="24"/>
      <w:szCs w:val="24"/>
      <w:lang w:val="en-US" w:eastAsia="en-US" w:bidi="ar-SA"/>
    </w:rPr>
  </w:style>
  <w:style w:type="paragraph" w:styleId="7">
    <w:name w:val="heading 6"/>
    <w:basedOn w:val="1"/>
    <w:next w:val="1"/>
    <w:link w:val="20"/>
    <w:semiHidden/>
    <w:unhideWhenUsed/>
    <w:qFormat/>
    <w:uiPriority w:val="0"/>
    <w:pPr>
      <w:keepNext/>
      <w:keepLines/>
      <w:spacing w:before="240" w:after="64" w:line="320" w:lineRule="auto"/>
      <w:outlineLvl w:val="5"/>
    </w:pPr>
    <w:rPr>
      <w:b/>
      <w:bCs/>
      <w:sz w:val="24"/>
      <w:szCs w:val="24"/>
    </w:rPr>
  </w:style>
  <w:style w:type="character" w:default="1" w:styleId="13">
    <w:name w:val="Default Paragraph Font"/>
    <w:unhideWhenUsed/>
    <w:qFormat/>
    <w:uiPriority w:val="1"/>
  </w:style>
  <w:style w:type="table" w:default="1" w:styleId="14">
    <w:name w:val="Normal Table"/>
    <w:semiHidden/>
    <w:uiPriority w:val="0"/>
    <w:tblPr>
      <w:tblLayout w:type="fixed"/>
      <w:tblCellMar>
        <w:top w:w="0" w:type="dxa"/>
        <w:left w:w="108" w:type="dxa"/>
        <w:bottom w:w="0" w:type="dxa"/>
        <w:right w:w="108" w:type="dxa"/>
      </w:tblCellMar>
    </w:tblPr>
  </w:style>
  <w:style w:type="paragraph" w:styleId="8">
    <w:name w:val="Body Text"/>
    <w:basedOn w:val="1"/>
    <w:qFormat/>
    <w:uiPriority w:val="1"/>
    <w:rPr>
      <w:rFonts w:ascii="Cambria" w:hAnsi="Cambria" w:eastAsia="Cambria" w:cs="Cambria"/>
      <w:sz w:val="24"/>
      <w:szCs w:val="24"/>
      <w:lang w:val="en-US" w:eastAsia="en-US" w:bidi="ar-SA"/>
    </w:rPr>
  </w:style>
  <w:style w:type="paragraph" w:styleId="9">
    <w:name w:val="toc 1"/>
    <w:basedOn w:val="1"/>
    <w:next w:val="1"/>
    <w:qFormat/>
    <w:uiPriority w:val="1"/>
    <w:pPr>
      <w:spacing w:before="93"/>
      <w:ind w:left="749" w:hanging="225"/>
    </w:pPr>
    <w:rPr>
      <w:rFonts w:ascii="Cambria" w:hAnsi="Cambria" w:eastAsia="Cambria" w:cs="Cambria"/>
      <w:sz w:val="29"/>
      <w:szCs w:val="29"/>
      <w:lang w:val="en-US" w:eastAsia="en-US" w:bidi="ar-SA"/>
    </w:rPr>
  </w:style>
  <w:style w:type="paragraph" w:styleId="10">
    <w:name w:val="toc 2"/>
    <w:basedOn w:val="1"/>
    <w:next w:val="1"/>
    <w:qFormat/>
    <w:uiPriority w:val="1"/>
    <w:pPr>
      <w:spacing w:before="92"/>
      <w:ind w:left="877" w:hanging="289"/>
    </w:pPr>
    <w:rPr>
      <w:rFonts w:ascii="Cambria" w:hAnsi="Cambria" w:eastAsia="Cambria" w:cs="Cambria"/>
      <w:sz w:val="29"/>
      <w:szCs w:val="29"/>
      <w:lang w:val="en-US" w:eastAsia="en-US" w:bidi="ar-SA"/>
    </w:rPr>
  </w:style>
  <w:style w:type="paragraph" w:styleId="11">
    <w:name w:val="toc 3"/>
    <w:basedOn w:val="1"/>
    <w:next w:val="1"/>
    <w:qFormat/>
    <w:uiPriority w:val="1"/>
    <w:pPr>
      <w:spacing w:before="93"/>
      <w:ind w:left="637" w:hanging="240"/>
    </w:pPr>
    <w:rPr>
      <w:rFonts w:ascii="Cambria" w:hAnsi="Cambria" w:eastAsia="Cambria" w:cs="Cambria"/>
      <w:sz w:val="29"/>
      <w:szCs w:val="29"/>
      <w:lang w:val="en-US" w:eastAsia="en-US" w:bidi="ar-SA"/>
    </w:rPr>
  </w:style>
  <w:style w:type="paragraph" w:styleId="12">
    <w:name w:val="toc 4"/>
    <w:basedOn w:val="1"/>
    <w:next w:val="1"/>
    <w:qFormat/>
    <w:uiPriority w:val="1"/>
    <w:pPr>
      <w:spacing w:before="92"/>
      <w:ind w:left="1918" w:hanging="416"/>
    </w:pPr>
    <w:rPr>
      <w:rFonts w:ascii="Cambria" w:hAnsi="Cambria" w:eastAsia="Cambria" w:cs="Cambria"/>
      <w:sz w:val="29"/>
      <w:szCs w:val="29"/>
      <w:lang w:val="en-US" w:eastAsia="en-US" w:bidi="ar-SA"/>
    </w:rPr>
  </w:style>
  <w:style w:type="table" w:customStyle="1" w:styleId="15">
    <w:name w:val="Table Normal1"/>
    <w:semiHidden/>
    <w:unhideWhenUsed/>
    <w:qFormat/>
    <w:uiPriority w:val="2"/>
    <w:tblPr>
      <w:tblLayout w:type="fixed"/>
      <w:tblCellMar>
        <w:top w:w="0" w:type="dxa"/>
        <w:left w:w="0" w:type="dxa"/>
        <w:bottom w:w="0" w:type="dxa"/>
        <w:right w:w="0" w:type="dxa"/>
      </w:tblCellMar>
    </w:tblPr>
  </w:style>
  <w:style w:type="paragraph" w:styleId="16">
    <w:name w:val="List Paragraph"/>
    <w:basedOn w:val="1"/>
    <w:qFormat/>
    <w:uiPriority w:val="1"/>
    <w:pPr>
      <w:ind w:left="1421" w:hanging="353"/>
    </w:pPr>
    <w:rPr>
      <w:rFonts w:ascii="Cambria" w:hAnsi="Cambria" w:eastAsia="Cambria" w:cs="Cambria"/>
      <w:lang w:val="en-US" w:eastAsia="en-US" w:bidi="ar-SA"/>
    </w:rPr>
  </w:style>
  <w:style w:type="paragraph" w:customStyle="1" w:styleId="17">
    <w:name w:val="Table Paragraph"/>
    <w:basedOn w:val="1"/>
    <w:qFormat/>
    <w:uiPriority w:val="1"/>
    <w:rPr>
      <w:lang w:val="en-US" w:eastAsia="en-US" w:bidi="ar-SA"/>
    </w:rPr>
  </w:style>
  <w:style w:type="character" w:customStyle="1" w:styleId="18">
    <w:name w:val="Heading 4 Char"/>
    <w:link w:val="5"/>
    <w:qFormat/>
    <w:uiPriority w:val="1"/>
    <w:rPr>
      <w:rFonts w:ascii="Palatino Linotype" w:hAnsi="Palatino Linotype" w:eastAsia="Palatino Linotype" w:cs="Palatino Linotype"/>
      <w:b/>
      <w:bCs/>
      <w:sz w:val="29"/>
      <w:szCs w:val="29"/>
      <w:lang w:val="en-US" w:eastAsia="en-US" w:bidi="ar-SA"/>
    </w:rPr>
  </w:style>
  <w:style w:type="character" w:customStyle="1" w:styleId="19">
    <w:name w:val="Heading 5 Char"/>
    <w:link w:val="6"/>
    <w:qFormat/>
    <w:uiPriority w:val="1"/>
    <w:rPr>
      <w:rFonts w:ascii="Palatino Linotype" w:hAnsi="Palatino Linotype" w:eastAsia="Palatino Linotype" w:cs="Palatino Linotype"/>
      <w:b/>
      <w:bCs/>
      <w:sz w:val="24"/>
      <w:szCs w:val="24"/>
      <w:lang w:val="en-US" w:eastAsia="en-US" w:bidi="ar-SA"/>
    </w:rPr>
  </w:style>
  <w:style w:type="character" w:customStyle="1" w:styleId="20">
    <w:name w:val="Heading 6 Char"/>
    <w:link w:val="7"/>
    <w:qFormat/>
    <w:uiPriority w:val="0"/>
    <w:rPr>
      <w:b/>
      <w:bCs/>
      <w:sz w:val="24"/>
      <w:szCs w:val="24"/>
    </w:rPr>
  </w:style>
  <w:style w:type="character" w:customStyle="1" w:styleId="21">
    <w:name w:val="15"/>
    <w:basedOn w:val="13"/>
    <w:qFormat/>
    <w:uiPriority w:val="0"/>
    <w:rPr>
      <w:rFonts w:hint="default" w:ascii="Times New Roman" w:hAnsi="Times New Roman" w:cs="Times New Roman"/>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1067"/>
    <customShpInfo spid="_x0000_s1069"/>
    <customShpInfo spid="_x0000_s106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2021-10-05T12:37:00Z</dcterms:created>
  <dc:creator>dhruvi jivani</dc:creator>
  <cp:lastModifiedBy>Feni</cp:lastModifiedBy>
  <dcterms:modified xsi:type="dcterms:W3CDTF">2021-10-21T02:26:33Z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2020-10-31T00:00:00Z</vt:filetime>
  </property>
  <property fmtid="{D5CDD505-2E9C-101B-9397-08002B2CF9AE}" pid="3" name="Creator">
    <vt:lpwstr>Microsoft® Word 2019</vt:lpwstr>
  </property>
  <property fmtid="{D5CDD505-2E9C-101B-9397-08002B2CF9AE}" pid="4" name="LastSaved">
    <vt:filetime>2021-10-05T00:00:00Z</vt:filetime>
  </property>
  <property fmtid="{D5CDD505-2E9C-101B-9397-08002B2CF9AE}" pid="5" name="KSOProductBuildVer">
    <vt:lpwstr>1033-10.2.0.7636</vt:lpwstr>
  </property>
</Properties>
</file>